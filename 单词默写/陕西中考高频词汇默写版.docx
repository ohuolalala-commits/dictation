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8055409">
      <w:pPr>
        <w:pStyle w:val="31"/>
      </w:pPr>
      <w:r>
        <w:rPr>
          <w:rFonts w:ascii="微软雅黑" w:hAnsi="微软雅黑" w:eastAsia="微软雅黑"/>
        </w:rPr>
        <w:t>陕西中考高频词汇 · 英译中默写</w:t>
      </w:r>
    </w:p>
    <w:p w14:paraId="7755DC35">
      <w:pPr>
        <w:pStyle w:val="4"/>
      </w:pPr>
      <w:r>
        <w:rPr>
          <w:rFonts w:ascii="微软雅黑" w:hAnsi="微软雅黑" w:eastAsia="微软雅黑"/>
          <w:sz w:val="20"/>
        </w:rPr>
        <w:t xml:space="preserve">共 247 词 | 英→中 | </w:t>
      </w:r>
      <w:bookmarkStart w:id="0" w:name="_GoBack"/>
      <w:bookmarkEnd w:id="0"/>
      <w:r>
        <w:rPr>
          <w:rFonts w:ascii="微软雅黑" w:hAnsi="微软雅黑" w:eastAsia="微软雅黑"/>
        </w:rPr>
        <w:t>第 1 页（1–25 / 247）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80"/>
        <w:gridCol w:w="2835"/>
        <w:gridCol w:w="5669"/>
      </w:tblGrid>
      <w:tr w14:paraId="1FF8FA1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80" w:type="dxa"/>
            <w:shd w:val="clear" w:color="auto" w:fill="D9E2F3"/>
          </w:tcPr>
          <w:p w14:paraId="5F97DDD2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sz w:val="21"/>
              </w:rPr>
              <w:t>#</w:t>
            </w:r>
          </w:p>
        </w:tc>
        <w:tc>
          <w:tcPr>
            <w:tcW w:w="2835" w:type="dxa"/>
            <w:shd w:val="clear" w:color="auto" w:fill="D9E2F3"/>
          </w:tcPr>
          <w:p w14:paraId="0087B7CA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sz w:val="21"/>
              </w:rPr>
              <w:t>English</w:t>
            </w:r>
          </w:p>
        </w:tc>
        <w:tc>
          <w:tcPr>
            <w:tcW w:w="5669" w:type="dxa"/>
            <w:shd w:val="clear" w:color="auto" w:fill="D9E2F3"/>
          </w:tcPr>
          <w:p w14:paraId="5D0FBD3A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sz w:val="21"/>
              </w:rPr>
              <w:t>中文默写 ✍</w:t>
            </w:r>
          </w:p>
        </w:tc>
      </w:tr>
      <w:tr w14:paraId="2FA825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80" w:type="dxa"/>
          </w:tcPr>
          <w:p w14:paraId="2FB5AA36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sz w:val="22"/>
              </w:rPr>
              <w:t>1</w:t>
            </w:r>
          </w:p>
        </w:tc>
        <w:tc>
          <w:tcPr>
            <w:tcW w:w="2835" w:type="dxa"/>
          </w:tcPr>
          <w:p w14:paraId="78291AC1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22"/>
              </w:rPr>
              <w:t>make</w:t>
            </w:r>
          </w:p>
        </w:tc>
        <w:tc>
          <w:tcPr>
            <w:tcW w:w="5669" w:type="dxa"/>
          </w:tcPr>
          <w:p w14:paraId="78F859F1">
            <w:pPr>
              <w:spacing w:after="0" w:line="240" w:lineRule="auto"/>
            </w:pPr>
          </w:p>
        </w:tc>
      </w:tr>
      <w:tr w14:paraId="4ABFF5F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80" w:type="dxa"/>
          </w:tcPr>
          <w:p w14:paraId="21C17810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sz w:val="22"/>
              </w:rPr>
              <w:t>2</w:t>
            </w:r>
          </w:p>
        </w:tc>
        <w:tc>
          <w:tcPr>
            <w:tcW w:w="2835" w:type="dxa"/>
          </w:tcPr>
          <w:p w14:paraId="1E5F2DC4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22"/>
              </w:rPr>
              <w:t>if</w:t>
            </w:r>
          </w:p>
        </w:tc>
        <w:tc>
          <w:tcPr>
            <w:tcW w:w="5669" w:type="dxa"/>
          </w:tcPr>
          <w:p w14:paraId="6A3F3025">
            <w:pPr>
              <w:spacing w:after="0" w:line="240" w:lineRule="auto"/>
            </w:pPr>
          </w:p>
        </w:tc>
      </w:tr>
      <w:tr w14:paraId="3AF9EE2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80" w:type="dxa"/>
          </w:tcPr>
          <w:p w14:paraId="6A809DB9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sz w:val="22"/>
              </w:rPr>
              <w:t>3</w:t>
            </w:r>
          </w:p>
        </w:tc>
        <w:tc>
          <w:tcPr>
            <w:tcW w:w="2835" w:type="dxa"/>
          </w:tcPr>
          <w:p w14:paraId="31B9D404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22"/>
              </w:rPr>
              <w:t>help</w:t>
            </w:r>
          </w:p>
        </w:tc>
        <w:tc>
          <w:tcPr>
            <w:tcW w:w="5669" w:type="dxa"/>
          </w:tcPr>
          <w:p w14:paraId="190A60AB">
            <w:pPr>
              <w:spacing w:after="0" w:line="240" w:lineRule="auto"/>
            </w:pPr>
          </w:p>
        </w:tc>
      </w:tr>
      <w:tr w14:paraId="17A45AC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80" w:type="dxa"/>
          </w:tcPr>
          <w:p w14:paraId="4420374D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sz w:val="22"/>
              </w:rPr>
              <w:t>4</w:t>
            </w:r>
          </w:p>
        </w:tc>
        <w:tc>
          <w:tcPr>
            <w:tcW w:w="2835" w:type="dxa"/>
          </w:tcPr>
          <w:p w14:paraId="02700054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22"/>
              </w:rPr>
              <w:t>hard</w:t>
            </w:r>
          </w:p>
        </w:tc>
        <w:tc>
          <w:tcPr>
            <w:tcW w:w="5669" w:type="dxa"/>
          </w:tcPr>
          <w:p w14:paraId="114B38C9">
            <w:pPr>
              <w:spacing w:after="0" w:line="240" w:lineRule="auto"/>
            </w:pPr>
          </w:p>
        </w:tc>
      </w:tr>
      <w:tr w14:paraId="00A7D35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80" w:type="dxa"/>
          </w:tcPr>
          <w:p w14:paraId="126E7FB2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sz w:val="22"/>
              </w:rPr>
              <w:t>5</w:t>
            </w:r>
          </w:p>
        </w:tc>
        <w:tc>
          <w:tcPr>
            <w:tcW w:w="2835" w:type="dxa"/>
          </w:tcPr>
          <w:p w14:paraId="39C03A25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22"/>
              </w:rPr>
              <w:t>story</w:t>
            </w:r>
          </w:p>
        </w:tc>
        <w:tc>
          <w:tcPr>
            <w:tcW w:w="5669" w:type="dxa"/>
          </w:tcPr>
          <w:p w14:paraId="58A0CCB6">
            <w:pPr>
              <w:spacing w:after="0" w:line="240" w:lineRule="auto"/>
            </w:pPr>
          </w:p>
        </w:tc>
      </w:tr>
      <w:tr w14:paraId="2E5B203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80" w:type="dxa"/>
          </w:tcPr>
          <w:p w14:paraId="2B5E9503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sz w:val="22"/>
              </w:rPr>
              <w:t>6</w:t>
            </w:r>
          </w:p>
        </w:tc>
        <w:tc>
          <w:tcPr>
            <w:tcW w:w="2835" w:type="dxa"/>
          </w:tcPr>
          <w:p w14:paraId="775FE56F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22"/>
              </w:rPr>
              <w:t>friend</w:t>
            </w:r>
          </w:p>
        </w:tc>
        <w:tc>
          <w:tcPr>
            <w:tcW w:w="5669" w:type="dxa"/>
          </w:tcPr>
          <w:p w14:paraId="1163BCA4">
            <w:pPr>
              <w:spacing w:after="0" w:line="240" w:lineRule="auto"/>
            </w:pPr>
          </w:p>
        </w:tc>
      </w:tr>
      <w:tr w14:paraId="356BB5F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80" w:type="dxa"/>
          </w:tcPr>
          <w:p w14:paraId="6F401C60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sz w:val="22"/>
              </w:rPr>
              <w:t>7</w:t>
            </w:r>
          </w:p>
        </w:tc>
        <w:tc>
          <w:tcPr>
            <w:tcW w:w="2835" w:type="dxa"/>
          </w:tcPr>
          <w:p w14:paraId="2D4CF787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22"/>
              </w:rPr>
              <w:t>healthy</w:t>
            </w:r>
          </w:p>
        </w:tc>
        <w:tc>
          <w:tcPr>
            <w:tcW w:w="5669" w:type="dxa"/>
          </w:tcPr>
          <w:p w14:paraId="4F2B71EB">
            <w:pPr>
              <w:spacing w:after="0" w:line="240" w:lineRule="auto"/>
            </w:pPr>
          </w:p>
        </w:tc>
      </w:tr>
      <w:tr w14:paraId="3B86879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80" w:type="dxa"/>
          </w:tcPr>
          <w:p w14:paraId="79537037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sz w:val="22"/>
              </w:rPr>
              <w:t>8</w:t>
            </w:r>
          </w:p>
        </w:tc>
        <w:tc>
          <w:tcPr>
            <w:tcW w:w="2835" w:type="dxa"/>
          </w:tcPr>
          <w:p w14:paraId="1FCD85B3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22"/>
              </w:rPr>
              <w:t>become</w:t>
            </w:r>
          </w:p>
        </w:tc>
        <w:tc>
          <w:tcPr>
            <w:tcW w:w="5669" w:type="dxa"/>
          </w:tcPr>
          <w:p w14:paraId="154AD664">
            <w:pPr>
              <w:spacing w:after="0" w:line="240" w:lineRule="auto"/>
            </w:pPr>
          </w:p>
        </w:tc>
      </w:tr>
      <w:tr w14:paraId="0D96008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80" w:type="dxa"/>
          </w:tcPr>
          <w:p w14:paraId="25D6E2D5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sz w:val="22"/>
              </w:rPr>
              <w:t>9</w:t>
            </w:r>
          </w:p>
        </w:tc>
        <w:tc>
          <w:tcPr>
            <w:tcW w:w="2835" w:type="dxa"/>
          </w:tcPr>
          <w:p w14:paraId="03A9A575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22"/>
              </w:rPr>
              <w:t>own</w:t>
            </w:r>
          </w:p>
        </w:tc>
        <w:tc>
          <w:tcPr>
            <w:tcW w:w="5669" w:type="dxa"/>
          </w:tcPr>
          <w:p w14:paraId="5CCE7F30">
            <w:pPr>
              <w:spacing w:after="0" w:line="240" w:lineRule="auto"/>
            </w:pPr>
          </w:p>
        </w:tc>
      </w:tr>
      <w:tr w14:paraId="562157F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80" w:type="dxa"/>
          </w:tcPr>
          <w:p w14:paraId="3B535CF3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sz w:val="22"/>
              </w:rPr>
              <w:t>10</w:t>
            </w:r>
          </w:p>
        </w:tc>
        <w:tc>
          <w:tcPr>
            <w:tcW w:w="2835" w:type="dxa"/>
          </w:tcPr>
          <w:p w14:paraId="628CE2CC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22"/>
              </w:rPr>
              <w:t>change</w:t>
            </w:r>
          </w:p>
        </w:tc>
        <w:tc>
          <w:tcPr>
            <w:tcW w:w="5669" w:type="dxa"/>
          </w:tcPr>
          <w:p w14:paraId="0095D91C">
            <w:pPr>
              <w:spacing w:after="0" w:line="240" w:lineRule="auto"/>
            </w:pPr>
          </w:p>
        </w:tc>
      </w:tr>
      <w:tr w14:paraId="6AA89C6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80" w:type="dxa"/>
          </w:tcPr>
          <w:p w14:paraId="4915BF5E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sz w:val="22"/>
              </w:rPr>
              <w:t>11</w:t>
            </w:r>
          </w:p>
        </w:tc>
        <w:tc>
          <w:tcPr>
            <w:tcW w:w="2835" w:type="dxa"/>
          </w:tcPr>
          <w:p w14:paraId="799AD296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22"/>
              </w:rPr>
              <w:t>move</w:t>
            </w:r>
          </w:p>
        </w:tc>
        <w:tc>
          <w:tcPr>
            <w:tcW w:w="5669" w:type="dxa"/>
          </w:tcPr>
          <w:p w14:paraId="25D924F8">
            <w:pPr>
              <w:spacing w:after="0" w:line="240" w:lineRule="auto"/>
            </w:pPr>
          </w:p>
        </w:tc>
      </w:tr>
      <w:tr w14:paraId="6CB5798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80" w:type="dxa"/>
          </w:tcPr>
          <w:p w14:paraId="70DA3764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sz w:val="22"/>
              </w:rPr>
              <w:t>12</w:t>
            </w:r>
          </w:p>
        </w:tc>
        <w:tc>
          <w:tcPr>
            <w:tcW w:w="2835" w:type="dxa"/>
          </w:tcPr>
          <w:p w14:paraId="2AD47BC8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22"/>
              </w:rPr>
              <w:t>keep</w:t>
            </w:r>
          </w:p>
        </w:tc>
        <w:tc>
          <w:tcPr>
            <w:tcW w:w="5669" w:type="dxa"/>
          </w:tcPr>
          <w:p w14:paraId="4D7287A7">
            <w:pPr>
              <w:spacing w:after="0" w:line="240" w:lineRule="auto"/>
            </w:pPr>
          </w:p>
        </w:tc>
      </w:tr>
      <w:tr w14:paraId="6923A16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80" w:type="dxa"/>
          </w:tcPr>
          <w:p w14:paraId="4E927464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sz w:val="22"/>
              </w:rPr>
              <w:t>13</w:t>
            </w:r>
          </w:p>
        </w:tc>
        <w:tc>
          <w:tcPr>
            <w:tcW w:w="2835" w:type="dxa"/>
          </w:tcPr>
          <w:p w14:paraId="1244EEB8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22"/>
              </w:rPr>
              <w:t>encourage</w:t>
            </w:r>
          </w:p>
        </w:tc>
        <w:tc>
          <w:tcPr>
            <w:tcW w:w="5669" w:type="dxa"/>
          </w:tcPr>
          <w:p w14:paraId="0987F8D1">
            <w:pPr>
              <w:spacing w:after="0" w:line="240" w:lineRule="auto"/>
            </w:pPr>
          </w:p>
        </w:tc>
      </w:tr>
      <w:tr w14:paraId="19AD99F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80" w:type="dxa"/>
          </w:tcPr>
          <w:p w14:paraId="207BF875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sz w:val="22"/>
              </w:rPr>
              <w:t>14</w:t>
            </w:r>
          </w:p>
        </w:tc>
        <w:tc>
          <w:tcPr>
            <w:tcW w:w="2835" w:type="dxa"/>
          </w:tcPr>
          <w:p w14:paraId="312EBB1F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22"/>
              </w:rPr>
              <w:t>animal</w:t>
            </w:r>
          </w:p>
        </w:tc>
        <w:tc>
          <w:tcPr>
            <w:tcW w:w="5669" w:type="dxa"/>
          </w:tcPr>
          <w:p w14:paraId="0DB47C50">
            <w:pPr>
              <w:spacing w:after="0" w:line="240" w:lineRule="auto"/>
            </w:pPr>
          </w:p>
        </w:tc>
      </w:tr>
      <w:tr w14:paraId="55A2DCB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80" w:type="dxa"/>
          </w:tcPr>
          <w:p w14:paraId="78554570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sz w:val="22"/>
              </w:rPr>
              <w:t>15</w:t>
            </w:r>
          </w:p>
        </w:tc>
        <w:tc>
          <w:tcPr>
            <w:tcW w:w="2835" w:type="dxa"/>
          </w:tcPr>
          <w:p w14:paraId="68A7FD0B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22"/>
              </w:rPr>
              <w:t>live</w:t>
            </w:r>
          </w:p>
        </w:tc>
        <w:tc>
          <w:tcPr>
            <w:tcW w:w="5669" w:type="dxa"/>
          </w:tcPr>
          <w:p w14:paraId="5E7321A6">
            <w:pPr>
              <w:spacing w:after="0" w:line="240" w:lineRule="auto"/>
            </w:pPr>
          </w:p>
        </w:tc>
      </w:tr>
      <w:tr w14:paraId="7D769ED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80" w:type="dxa"/>
          </w:tcPr>
          <w:p w14:paraId="7A54D150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sz w:val="22"/>
              </w:rPr>
              <w:t>16</w:t>
            </w:r>
          </w:p>
        </w:tc>
        <w:tc>
          <w:tcPr>
            <w:tcW w:w="2835" w:type="dxa"/>
          </w:tcPr>
          <w:p w14:paraId="0F3F27CE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22"/>
              </w:rPr>
              <w:t>feel</w:t>
            </w:r>
          </w:p>
        </w:tc>
        <w:tc>
          <w:tcPr>
            <w:tcW w:w="5669" w:type="dxa"/>
          </w:tcPr>
          <w:p w14:paraId="6C2291BA">
            <w:pPr>
              <w:spacing w:after="0" w:line="240" w:lineRule="auto"/>
            </w:pPr>
          </w:p>
        </w:tc>
      </w:tr>
      <w:tr w14:paraId="76ABD7B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80" w:type="dxa"/>
          </w:tcPr>
          <w:p w14:paraId="7D1B5F89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sz w:val="22"/>
              </w:rPr>
              <w:t>17</w:t>
            </w:r>
          </w:p>
        </w:tc>
        <w:tc>
          <w:tcPr>
            <w:tcW w:w="2835" w:type="dxa"/>
          </w:tcPr>
          <w:p w14:paraId="72D9FF88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22"/>
              </w:rPr>
              <w:t>follow</w:t>
            </w:r>
          </w:p>
        </w:tc>
        <w:tc>
          <w:tcPr>
            <w:tcW w:w="5669" w:type="dxa"/>
          </w:tcPr>
          <w:p w14:paraId="079B1FAA">
            <w:pPr>
              <w:spacing w:after="0" w:line="240" w:lineRule="auto"/>
            </w:pPr>
          </w:p>
        </w:tc>
      </w:tr>
      <w:tr w14:paraId="21F79A8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80" w:type="dxa"/>
          </w:tcPr>
          <w:p w14:paraId="2C204EBA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sz w:val="22"/>
              </w:rPr>
              <w:t>18</w:t>
            </w:r>
          </w:p>
        </w:tc>
        <w:tc>
          <w:tcPr>
            <w:tcW w:w="2835" w:type="dxa"/>
          </w:tcPr>
          <w:p w14:paraId="3629601F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22"/>
              </w:rPr>
              <w:t>lose</w:t>
            </w:r>
          </w:p>
        </w:tc>
        <w:tc>
          <w:tcPr>
            <w:tcW w:w="5669" w:type="dxa"/>
          </w:tcPr>
          <w:p w14:paraId="673996E9">
            <w:pPr>
              <w:spacing w:after="0" w:line="240" w:lineRule="auto"/>
            </w:pPr>
          </w:p>
        </w:tc>
      </w:tr>
      <w:tr w14:paraId="10462AC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80" w:type="dxa"/>
          </w:tcPr>
          <w:p w14:paraId="2056F6AB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sz w:val="22"/>
              </w:rPr>
              <w:t>19</w:t>
            </w:r>
          </w:p>
        </w:tc>
        <w:tc>
          <w:tcPr>
            <w:tcW w:w="2835" w:type="dxa"/>
          </w:tcPr>
          <w:p w14:paraId="7C6439EA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22"/>
              </w:rPr>
              <w:t>introduce</w:t>
            </w:r>
          </w:p>
        </w:tc>
        <w:tc>
          <w:tcPr>
            <w:tcW w:w="5669" w:type="dxa"/>
          </w:tcPr>
          <w:p w14:paraId="32E87DFC">
            <w:pPr>
              <w:spacing w:after="0" w:line="240" w:lineRule="auto"/>
            </w:pPr>
          </w:p>
        </w:tc>
      </w:tr>
      <w:tr w14:paraId="6ECE0E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80" w:type="dxa"/>
          </w:tcPr>
          <w:p w14:paraId="00347B43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sz w:val="22"/>
              </w:rPr>
              <w:t>20</w:t>
            </w:r>
          </w:p>
        </w:tc>
        <w:tc>
          <w:tcPr>
            <w:tcW w:w="2835" w:type="dxa"/>
          </w:tcPr>
          <w:p w14:paraId="0226B442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22"/>
              </w:rPr>
              <w:t>nature</w:t>
            </w:r>
          </w:p>
        </w:tc>
        <w:tc>
          <w:tcPr>
            <w:tcW w:w="5669" w:type="dxa"/>
          </w:tcPr>
          <w:p w14:paraId="67E6DD8A">
            <w:pPr>
              <w:spacing w:after="0" w:line="240" w:lineRule="auto"/>
            </w:pPr>
          </w:p>
        </w:tc>
      </w:tr>
      <w:tr w14:paraId="13A5740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80" w:type="dxa"/>
          </w:tcPr>
          <w:p w14:paraId="1F25F03C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sz w:val="22"/>
              </w:rPr>
              <w:t>21</w:t>
            </w:r>
          </w:p>
        </w:tc>
        <w:tc>
          <w:tcPr>
            <w:tcW w:w="2835" w:type="dxa"/>
          </w:tcPr>
          <w:p w14:paraId="1F588646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22"/>
              </w:rPr>
              <w:t>country</w:t>
            </w:r>
          </w:p>
        </w:tc>
        <w:tc>
          <w:tcPr>
            <w:tcW w:w="5669" w:type="dxa"/>
          </w:tcPr>
          <w:p w14:paraId="581880FB">
            <w:pPr>
              <w:spacing w:after="0" w:line="240" w:lineRule="auto"/>
            </w:pPr>
          </w:p>
        </w:tc>
      </w:tr>
      <w:tr w14:paraId="5CE1D4A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80" w:type="dxa"/>
          </w:tcPr>
          <w:p w14:paraId="436A2B03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sz w:val="22"/>
              </w:rPr>
              <w:t>22</w:t>
            </w:r>
          </w:p>
        </w:tc>
        <w:tc>
          <w:tcPr>
            <w:tcW w:w="2835" w:type="dxa"/>
          </w:tcPr>
          <w:p w14:paraId="58B14E46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22"/>
              </w:rPr>
              <w:t>difficult</w:t>
            </w:r>
          </w:p>
        </w:tc>
        <w:tc>
          <w:tcPr>
            <w:tcW w:w="5669" w:type="dxa"/>
          </w:tcPr>
          <w:p w14:paraId="41CDD4C4">
            <w:pPr>
              <w:spacing w:after="0" w:line="240" w:lineRule="auto"/>
            </w:pPr>
          </w:p>
        </w:tc>
      </w:tr>
      <w:tr w14:paraId="6E6A35F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80" w:type="dxa"/>
          </w:tcPr>
          <w:p w14:paraId="48F2DFC3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sz w:val="22"/>
              </w:rPr>
              <w:t>23</w:t>
            </w:r>
          </w:p>
        </w:tc>
        <w:tc>
          <w:tcPr>
            <w:tcW w:w="2835" w:type="dxa"/>
          </w:tcPr>
          <w:p w14:paraId="1C9C0C92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22"/>
              </w:rPr>
              <w:t>Place</w:t>
            </w:r>
          </w:p>
        </w:tc>
        <w:tc>
          <w:tcPr>
            <w:tcW w:w="5669" w:type="dxa"/>
          </w:tcPr>
          <w:p w14:paraId="5B60A059">
            <w:pPr>
              <w:spacing w:after="0" w:line="240" w:lineRule="auto"/>
            </w:pPr>
          </w:p>
        </w:tc>
      </w:tr>
      <w:tr w14:paraId="4B3439E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80" w:type="dxa"/>
          </w:tcPr>
          <w:p w14:paraId="656F6704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sz w:val="22"/>
              </w:rPr>
              <w:t>24</w:t>
            </w:r>
          </w:p>
        </w:tc>
        <w:tc>
          <w:tcPr>
            <w:tcW w:w="2835" w:type="dxa"/>
          </w:tcPr>
          <w:p w14:paraId="541AF924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22"/>
              </w:rPr>
              <w:t>Important</w:t>
            </w:r>
          </w:p>
        </w:tc>
        <w:tc>
          <w:tcPr>
            <w:tcW w:w="5669" w:type="dxa"/>
          </w:tcPr>
          <w:p w14:paraId="0AB86535">
            <w:pPr>
              <w:spacing w:after="0" w:line="240" w:lineRule="auto"/>
            </w:pPr>
          </w:p>
        </w:tc>
      </w:tr>
      <w:tr w14:paraId="3BDEE3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80" w:type="dxa"/>
          </w:tcPr>
          <w:p w14:paraId="1558BF25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sz w:val="22"/>
              </w:rPr>
              <w:t>25</w:t>
            </w:r>
          </w:p>
        </w:tc>
        <w:tc>
          <w:tcPr>
            <w:tcW w:w="2835" w:type="dxa"/>
          </w:tcPr>
          <w:p w14:paraId="40582698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22"/>
              </w:rPr>
              <w:t>language</w:t>
            </w:r>
          </w:p>
        </w:tc>
        <w:tc>
          <w:tcPr>
            <w:tcW w:w="5669" w:type="dxa"/>
          </w:tcPr>
          <w:p w14:paraId="151D1031">
            <w:pPr>
              <w:spacing w:after="0" w:line="240" w:lineRule="auto"/>
            </w:pPr>
          </w:p>
        </w:tc>
      </w:tr>
    </w:tbl>
    <w:p w14:paraId="63280639"/>
    <w:p w14:paraId="2D797338">
      <w:r>
        <w:br w:type="page"/>
      </w:r>
    </w:p>
    <w:p w14:paraId="04A03C3E">
      <w:pPr>
        <w:pStyle w:val="4"/>
      </w:pPr>
      <w:r>
        <w:rPr>
          <w:rFonts w:ascii="微软雅黑" w:hAnsi="微软雅黑" w:eastAsia="微软雅黑"/>
        </w:rPr>
        <w:t>第 2 页（26–50 / 247）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80"/>
        <w:gridCol w:w="2835"/>
        <w:gridCol w:w="5669"/>
      </w:tblGrid>
      <w:tr w14:paraId="36E677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80" w:type="dxa"/>
            <w:shd w:val="clear" w:color="auto" w:fill="D9E2F3"/>
          </w:tcPr>
          <w:p w14:paraId="7385F5DF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sz w:val="21"/>
              </w:rPr>
              <w:t>#</w:t>
            </w:r>
          </w:p>
        </w:tc>
        <w:tc>
          <w:tcPr>
            <w:tcW w:w="2835" w:type="dxa"/>
            <w:shd w:val="clear" w:color="auto" w:fill="D9E2F3"/>
          </w:tcPr>
          <w:p w14:paraId="19655450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sz w:val="21"/>
              </w:rPr>
              <w:t>English</w:t>
            </w:r>
          </w:p>
        </w:tc>
        <w:tc>
          <w:tcPr>
            <w:tcW w:w="5669" w:type="dxa"/>
            <w:shd w:val="clear" w:color="auto" w:fill="D9E2F3"/>
          </w:tcPr>
          <w:p w14:paraId="6C245223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sz w:val="21"/>
              </w:rPr>
              <w:t>中文默写 ✍</w:t>
            </w:r>
          </w:p>
        </w:tc>
      </w:tr>
      <w:tr w14:paraId="37078D1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80" w:type="dxa"/>
          </w:tcPr>
          <w:p w14:paraId="07F6F323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sz w:val="22"/>
              </w:rPr>
              <w:t>1</w:t>
            </w:r>
          </w:p>
        </w:tc>
        <w:tc>
          <w:tcPr>
            <w:tcW w:w="2835" w:type="dxa"/>
          </w:tcPr>
          <w:p w14:paraId="2ED0ADE7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22"/>
              </w:rPr>
              <w:t>experience</w:t>
            </w:r>
          </w:p>
        </w:tc>
        <w:tc>
          <w:tcPr>
            <w:tcW w:w="5669" w:type="dxa"/>
          </w:tcPr>
          <w:p w14:paraId="3323ADB8">
            <w:pPr>
              <w:spacing w:after="0" w:line="240" w:lineRule="auto"/>
            </w:pPr>
          </w:p>
        </w:tc>
      </w:tr>
      <w:tr w14:paraId="41973DF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80" w:type="dxa"/>
          </w:tcPr>
          <w:p w14:paraId="7BC76719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sz w:val="22"/>
              </w:rPr>
              <w:t>2</w:t>
            </w:r>
          </w:p>
        </w:tc>
        <w:tc>
          <w:tcPr>
            <w:tcW w:w="2835" w:type="dxa"/>
          </w:tcPr>
          <w:p w14:paraId="7DB7F07E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22"/>
              </w:rPr>
              <w:t>restaurant</w:t>
            </w:r>
          </w:p>
        </w:tc>
        <w:tc>
          <w:tcPr>
            <w:tcW w:w="5669" w:type="dxa"/>
          </w:tcPr>
          <w:p w14:paraId="38AFB2FD">
            <w:pPr>
              <w:spacing w:after="0" w:line="240" w:lineRule="auto"/>
            </w:pPr>
          </w:p>
        </w:tc>
      </w:tr>
      <w:tr w14:paraId="0D5E36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80" w:type="dxa"/>
          </w:tcPr>
          <w:p w14:paraId="38E34079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sz w:val="22"/>
              </w:rPr>
              <w:t>3</w:t>
            </w:r>
          </w:p>
        </w:tc>
        <w:tc>
          <w:tcPr>
            <w:tcW w:w="2835" w:type="dxa"/>
          </w:tcPr>
          <w:p w14:paraId="7E0025F1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22"/>
              </w:rPr>
              <w:t>exercise</w:t>
            </w:r>
          </w:p>
        </w:tc>
        <w:tc>
          <w:tcPr>
            <w:tcW w:w="5669" w:type="dxa"/>
          </w:tcPr>
          <w:p w14:paraId="197B90FA">
            <w:pPr>
              <w:spacing w:after="0" w:line="240" w:lineRule="auto"/>
            </w:pPr>
          </w:p>
        </w:tc>
      </w:tr>
      <w:tr w14:paraId="77BC7FB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80" w:type="dxa"/>
          </w:tcPr>
          <w:p w14:paraId="43B90DC9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sz w:val="22"/>
              </w:rPr>
              <w:t>4</w:t>
            </w:r>
          </w:p>
        </w:tc>
        <w:tc>
          <w:tcPr>
            <w:tcW w:w="2835" w:type="dxa"/>
          </w:tcPr>
          <w:p w14:paraId="76123CD7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22"/>
              </w:rPr>
              <w:t>mind</w:t>
            </w:r>
          </w:p>
        </w:tc>
        <w:tc>
          <w:tcPr>
            <w:tcW w:w="5669" w:type="dxa"/>
          </w:tcPr>
          <w:p w14:paraId="5DF7625E">
            <w:pPr>
              <w:spacing w:after="0" w:line="240" w:lineRule="auto"/>
            </w:pPr>
          </w:p>
        </w:tc>
      </w:tr>
      <w:tr w14:paraId="3011028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80" w:type="dxa"/>
          </w:tcPr>
          <w:p w14:paraId="7F606BE8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sz w:val="22"/>
              </w:rPr>
              <w:t>5</w:t>
            </w:r>
          </w:p>
        </w:tc>
        <w:tc>
          <w:tcPr>
            <w:tcW w:w="2835" w:type="dxa"/>
          </w:tcPr>
          <w:p w14:paraId="079AA759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22"/>
              </w:rPr>
              <w:t>ask</w:t>
            </w:r>
          </w:p>
        </w:tc>
        <w:tc>
          <w:tcPr>
            <w:tcW w:w="5669" w:type="dxa"/>
          </w:tcPr>
          <w:p w14:paraId="452EF7B4">
            <w:pPr>
              <w:spacing w:after="0" w:line="240" w:lineRule="auto"/>
            </w:pPr>
          </w:p>
        </w:tc>
      </w:tr>
      <w:tr w14:paraId="52C0E14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80" w:type="dxa"/>
          </w:tcPr>
          <w:p w14:paraId="55E35DC2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sz w:val="22"/>
              </w:rPr>
              <w:t>6</w:t>
            </w:r>
          </w:p>
        </w:tc>
        <w:tc>
          <w:tcPr>
            <w:tcW w:w="2835" w:type="dxa"/>
          </w:tcPr>
          <w:p w14:paraId="1FA93783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22"/>
              </w:rPr>
              <w:t>dream</w:t>
            </w:r>
          </w:p>
        </w:tc>
        <w:tc>
          <w:tcPr>
            <w:tcW w:w="5669" w:type="dxa"/>
          </w:tcPr>
          <w:p w14:paraId="7C8C4220">
            <w:pPr>
              <w:spacing w:after="0" w:line="240" w:lineRule="auto"/>
            </w:pPr>
          </w:p>
        </w:tc>
      </w:tr>
      <w:tr w14:paraId="1A8D721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80" w:type="dxa"/>
          </w:tcPr>
          <w:p w14:paraId="33CFE46B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sz w:val="22"/>
              </w:rPr>
              <w:t>7</w:t>
            </w:r>
          </w:p>
        </w:tc>
        <w:tc>
          <w:tcPr>
            <w:tcW w:w="2835" w:type="dxa"/>
          </w:tcPr>
          <w:p w14:paraId="433A4E26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22"/>
              </w:rPr>
              <w:t>enjoy</w:t>
            </w:r>
          </w:p>
        </w:tc>
        <w:tc>
          <w:tcPr>
            <w:tcW w:w="5669" w:type="dxa"/>
          </w:tcPr>
          <w:p w14:paraId="79D2ECCA">
            <w:pPr>
              <w:spacing w:after="0" w:line="240" w:lineRule="auto"/>
            </w:pPr>
          </w:p>
        </w:tc>
      </w:tr>
      <w:tr w14:paraId="6615448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80" w:type="dxa"/>
          </w:tcPr>
          <w:p w14:paraId="1EBA0522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sz w:val="22"/>
              </w:rPr>
              <w:t>8</w:t>
            </w:r>
          </w:p>
        </w:tc>
        <w:tc>
          <w:tcPr>
            <w:tcW w:w="2835" w:type="dxa"/>
          </w:tcPr>
          <w:p w14:paraId="18D1D695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22"/>
              </w:rPr>
              <w:t>kind</w:t>
            </w:r>
          </w:p>
        </w:tc>
        <w:tc>
          <w:tcPr>
            <w:tcW w:w="5669" w:type="dxa"/>
          </w:tcPr>
          <w:p w14:paraId="1592CA75">
            <w:pPr>
              <w:spacing w:after="0" w:line="240" w:lineRule="auto"/>
            </w:pPr>
          </w:p>
        </w:tc>
      </w:tr>
      <w:tr w14:paraId="309DD19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80" w:type="dxa"/>
          </w:tcPr>
          <w:p w14:paraId="146B0CAD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sz w:val="22"/>
              </w:rPr>
              <w:t>9</w:t>
            </w:r>
          </w:p>
        </w:tc>
        <w:tc>
          <w:tcPr>
            <w:tcW w:w="2835" w:type="dxa"/>
          </w:tcPr>
          <w:p w14:paraId="48CFC848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22"/>
              </w:rPr>
              <w:t>plant</w:t>
            </w:r>
          </w:p>
        </w:tc>
        <w:tc>
          <w:tcPr>
            <w:tcW w:w="5669" w:type="dxa"/>
          </w:tcPr>
          <w:p w14:paraId="0B20F536">
            <w:pPr>
              <w:spacing w:after="0" w:line="240" w:lineRule="auto"/>
            </w:pPr>
          </w:p>
        </w:tc>
      </w:tr>
      <w:tr w14:paraId="10AEC78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80" w:type="dxa"/>
          </w:tcPr>
          <w:p w14:paraId="44C5F494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sz w:val="22"/>
              </w:rPr>
              <w:t>10</w:t>
            </w:r>
          </w:p>
        </w:tc>
        <w:tc>
          <w:tcPr>
            <w:tcW w:w="2835" w:type="dxa"/>
          </w:tcPr>
          <w:p w14:paraId="6C4D6BCB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22"/>
              </w:rPr>
              <w:t>learn</w:t>
            </w:r>
          </w:p>
        </w:tc>
        <w:tc>
          <w:tcPr>
            <w:tcW w:w="5669" w:type="dxa"/>
          </w:tcPr>
          <w:p w14:paraId="7AE89A15">
            <w:pPr>
              <w:spacing w:after="0" w:line="240" w:lineRule="auto"/>
            </w:pPr>
          </w:p>
        </w:tc>
      </w:tr>
      <w:tr w14:paraId="0C73D9F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80" w:type="dxa"/>
          </w:tcPr>
          <w:p w14:paraId="4259556F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sz w:val="22"/>
              </w:rPr>
              <w:t>11</w:t>
            </w:r>
          </w:p>
        </w:tc>
        <w:tc>
          <w:tcPr>
            <w:tcW w:w="2835" w:type="dxa"/>
          </w:tcPr>
          <w:p w14:paraId="48880D0B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22"/>
              </w:rPr>
              <w:t>activity</w:t>
            </w:r>
          </w:p>
        </w:tc>
        <w:tc>
          <w:tcPr>
            <w:tcW w:w="5669" w:type="dxa"/>
          </w:tcPr>
          <w:p w14:paraId="4C2D31F0">
            <w:pPr>
              <w:spacing w:after="0" w:line="240" w:lineRule="auto"/>
            </w:pPr>
          </w:p>
        </w:tc>
      </w:tr>
      <w:tr w14:paraId="7A281CF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80" w:type="dxa"/>
          </w:tcPr>
          <w:p w14:paraId="580C11E0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sz w:val="22"/>
              </w:rPr>
              <w:t>12</w:t>
            </w:r>
          </w:p>
        </w:tc>
        <w:tc>
          <w:tcPr>
            <w:tcW w:w="2835" w:type="dxa"/>
          </w:tcPr>
          <w:p w14:paraId="57747164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22"/>
              </w:rPr>
              <w:t>meet</w:t>
            </w:r>
          </w:p>
        </w:tc>
        <w:tc>
          <w:tcPr>
            <w:tcW w:w="5669" w:type="dxa"/>
          </w:tcPr>
          <w:p w14:paraId="7D4F1EC6">
            <w:pPr>
              <w:spacing w:after="0" w:line="240" w:lineRule="auto"/>
            </w:pPr>
          </w:p>
        </w:tc>
      </w:tr>
      <w:tr w14:paraId="4739483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80" w:type="dxa"/>
          </w:tcPr>
          <w:p w14:paraId="23CCA2D7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sz w:val="22"/>
              </w:rPr>
              <w:t>13</w:t>
            </w:r>
          </w:p>
        </w:tc>
        <w:tc>
          <w:tcPr>
            <w:tcW w:w="2835" w:type="dxa"/>
          </w:tcPr>
          <w:p w14:paraId="35CD4D7A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22"/>
              </w:rPr>
              <w:t>beautiful</w:t>
            </w:r>
          </w:p>
        </w:tc>
        <w:tc>
          <w:tcPr>
            <w:tcW w:w="5669" w:type="dxa"/>
          </w:tcPr>
          <w:p w14:paraId="3D8879A0">
            <w:pPr>
              <w:spacing w:after="0" w:line="240" w:lineRule="auto"/>
            </w:pPr>
          </w:p>
        </w:tc>
      </w:tr>
      <w:tr w14:paraId="369FC8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80" w:type="dxa"/>
          </w:tcPr>
          <w:p w14:paraId="0D60D20C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sz w:val="22"/>
              </w:rPr>
              <w:t>14</w:t>
            </w:r>
          </w:p>
        </w:tc>
        <w:tc>
          <w:tcPr>
            <w:tcW w:w="2835" w:type="dxa"/>
          </w:tcPr>
          <w:p w14:paraId="76756AEB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22"/>
              </w:rPr>
              <w:t>build</w:t>
            </w:r>
          </w:p>
        </w:tc>
        <w:tc>
          <w:tcPr>
            <w:tcW w:w="5669" w:type="dxa"/>
          </w:tcPr>
          <w:p w14:paraId="18E29358">
            <w:pPr>
              <w:spacing w:after="0" w:line="240" w:lineRule="auto"/>
            </w:pPr>
          </w:p>
        </w:tc>
      </w:tr>
      <w:tr w14:paraId="1C3F9E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80" w:type="dxa"/>
          </w:tcPr>
          <w:p w14:paraId="13F5F550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sz w:val="22"/>
              </w:rPr>
              <w:t>15</w:t>
            </w:r>
          </w:p>
        </w:tc>
        <w:tc>
          <w:tcPr>
            <w:tcW w:w="2835" w:type="dxa"/>
          </w:tcPr>
          <w:p w14:paraId="18EB8725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22"/>
              </w:rPr>
              <w:t>used</w:t>
            </w:r>
          </w:p>
        </w:tc>
        <w:tc>
          <w:tcPr>
            <w:tcW w:w="5669" w:type="dxa"/>
          </w:tcPr>
          <w:p w14:paraId="39C5C807">
            <w:pPr>
              <w:spacing w:after="0" w:line="240" w:lineRule="auto"/>
            </w:pPr>
          </w:p>
        </w:tc>
      </w:tr>
      <w:tr w14:paraId="602A7A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80" w:type="dxa"/>
          </w:tcPr>
          <w:p w14:paraId="6555C36F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sz w:val="22"/>
              </w:rPr>
              <w:t>16</w:t>
            </w:r>
          </w:p>
        </w:tc>
        <w:tc>
          <w:tcPr>
            <w:tcW w:w="2835" w:type="dxa"/>
          </w:tcPr>
          <w:p w14:paraId="2336E9BA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22"/>
              </w:rPr>
              <w:t>famous</w:t>
            </w:r>
          </w:p>
        </w:tc>
        <w:tc>
          <w:tcPr>
            <w:tcW w:w="5669" w:type="dxa"/>
          </w:tcPr>
          <w:p w14:paraId="5771AA7E">
            <w:pPr>
              <w:spacing w:after="0" w:line="240" w:lineRule="auto"/>
            </w:pPr>
          </w:p>
        </w:tc>
      </w:tr>
      <w:tr w14:paraId="1B48D22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80" w:type="dxa"/>
          </w:tcPr>
          <w:p w14:paraId="3732BC30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sz w:val="22"/>
              </w:rPr>
              <w:t>17</w:t>
            </w:r>
          </w:p>
        </w:tc>
        <w:tc>
          <w:tcPr>
            <w:tcW w:w="2835" w:type="dxa"/>
          </w:tcPr>
          <w:p w14:paraId="2D46A306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22"/>
              </w:rPr>
              <w:t>successful</w:t>
            </w:r>
          </w:p>
        </w:tc>
        <w:tc>
          <w:tcPr>
            <w:tcW w:w="5669" w:type="dxa"/>
          </w:tcPr>
          <w:p w14:paraId="7810861D">
            <w:pPr>
              <w:spacing w:after="0" w:line="240" w:lineRule="auto"/>
            </w:pPr>
          </w:p>
        </w:tc>
      </w:tr>
      <w:tr w14:paraId="7C32C88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80" w:type="dxa"/>
          </w:tcPr>
          <w:p w14:paraId="703FD671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sz w:val="22"/>
              </w:rPr>
              <w:t>18</w:t>
            </w:r>
          </w:p>
        </w:tc>
        <w:tc>
          <w:tcPr>
            <w:tcW w:w="2835" w:type="dxa"/>
          </w:tcPr>
          <w:p w14:paraId="109F607F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22"/>
              </w:rPr>
              <w:t>classmate</w:t>
            </w:r>
          </w:p>
        </w:tc>
        <w:tc>
          <w:tcPr>
            <w:tcW w:w="5669" w:type="dxa"/>
          </w:tcPr>
          <w:p w14:paraId="1B612676">
            <w:pPr>
              <w:spacing w:after="0" w:line="240" w:lineRule="auto"/>
            </w:pPr>
          </w:p>
        </w:tc>
      </w:tr>
      <w:tr w14:paraId="299736A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80" w:type="dxa"/>
          </w:tcPr>
          <w:p w14:paraId="2AD4A049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sz w:val="22"/>
              </w:rPr>
              <w:t>19</w:t>
            </w:r>
          </w:p>
        </w:tc>
        <w:tc>
          <w:tcPr>
            <w:tcW w:w="2835" w:type="dxa"/>
          </w:tcPr>
          <w:p w14:paraId="0DC9A9BE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22"/>
              </w:rPr>
              <w:t>clean</w:t>
            </w:r>
          </w:p>
        </w:tc>
        <w:tc>
          <w:tcPr>
            <w:tcW w:w="5669" w:type="dxa"/>
          </w:tcPr>
          <w:p w14:paraId="2E6ED88B">
            <w:pPr>
              <w:spacing w:after="0" w:line="240" w:lineRule="auto"/>
            </w:pPr>
          </w:p>
        </w:tc>
      </w:tr>
      <w:tr w14:paraId="7B6FC5A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80" w:type="dxa"/>
          </w:tcPr>
          <w:p w14:paraId="2CB7EAEF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sz w:val="22"/>
              </w:rPr>
              <w:t>20</w:t>
            </w:r>
          </w:p>
        </w:tc>
        <w:tc>
          <w:tcPr>
            <w:tcW w:w="2835" w:type="dxa"/>
          </w:tcPr>
          <w:p w14:paraId="0975A7EC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22"/>
              </w:rPr>
              <w:t>remember</w:t>
            </w:r>
          </w:p>
        </w:tc>
        <w:tc>
          <w:tcPr>
            <w:tcW w:w="5669" w:type="dxa"/>
          </w:tcPr>
          <w:p w14:paraId="32EE3E49">
            <w:pPr>
              <w:spacing w:after="0" w:line="240" w:lineRule="auto"/>
            </w:pPr>
          </w:p>
        </w:tc>
      </w:tr>
      <w:tr w14:paraId="3EB018B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80" w:type="dxa"/>
          </w:tcPr>
          <w:p w14:paraId="4129F4B6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sz w:val="22"/>
              </w:rPr>
              <w:t>21</w:t>
            </w:r>
          </w:p>
        </w:tc>
        <w:tc>
          <w:tcPr>
            <w:tcW w:w="2835" w:type="dxa"/>
          </w:tcPr>
          <w:p w14:paraId="28CD4A0C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22"/>
              </w:rPr>
              <w:t>start</w:t>
            </w:r>
          </w:p>
        </w:tc>
        <w:tc>
          <w:tcPr>
            <w:tcW w:w="5669" w:type="dxa"/>
          </w:tcPr>
          <w:p w14:paraId="1ED17DC4">
            <w:pPr>
              <w:spacing w:after="0" w:line="240" w:lineRule="auto"/>
            </w:pPr>
          </w:p>
        </w:tc>
      </w:tr>
      <w:tr w14:paraId="654D900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80" w:type="dxa"/>
          </w:tcPr>
          <w:p w14:paraId="2C96756B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sz w:val="22"/>
              </w:rPr>
              <w:t>22</w:t>
            </w:r>
          </w:p>
        </w:tc>
        <w:tc>
          <w:tcPr>
            <w:tcW w:w="2835" w:type="dxa"/>
          </w:tcPr>
          <w:p w14:paraId="5B36EE60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22"/>
              </w:rPr>
              <w:t>happen</w:t>
            </w:r>
          </w:p>
        </w:tc>
        <w:tc>
          <w:tcPr>
            <w:tcW w:w="5669" w:type="dxa"/>
          </w:tcPr>
          <w:p w14:paraId="156C3F25">
            <w:pPr>
              <w:spacing w:after="0" w:line="240" w:lineRule="auto"/>
            </w:pPr>
          </w:p>
        </w:tc>
      </w:tr>
      <w:tr w14:paraId="0E61EFC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80" w:type="dxa"/>
          </w:tcPr>
          <w:p w14:paraId="31272285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sz w:val="22"/>
              </w:rPr>
              <w:t>23</w:t>
            </w:r>
          </w:p>
        </w:tc>
        <w:tc>
          <w:tcPr>
            <w:tcW w:w="2835" w:type="dxa"/>
          </w:tcPr>
          <w:p w14:paraId="227083D9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22"/>
              </w:rPr>
              <w:t>foreign</w:t>
            </w:r>
          </w:p>
        </w:tc>
        <w:tc>
          <w:tcPr>
            <w:tcW w:w="5669" w:type="dxa"/>
          </w:tcPr>
          <w:p w14:paraId="33F500D4">
            <w:pPr>
              <w:spacing w:after="0" w:line="240" w:lineRule="auto"/>
            </w:pPr>
          </w:p>
        </w:tc>
      </w:tr>
      <w:tr w14:paraId="28B8DCF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80" w:type="dxa"/>
          </w:tcPr>
          <w:p w14:paraId="2F20A753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sz w:val="22"/>
              </w:rPr>
              <w:t>24</w:t>
            </w:r>
          </w:p>
        </w:tc>
        <w:tc>
          <w:tcPr>
            <w:tcW w:w="2835" w:type="dxa"/>
          </w:tcPr>
          <w:p w14:paraId="704A3CCE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22"/>
              </w:rPr>
              <w:t>different</w:t>
            </w:r>
          </w:p>
        </w:tc>
        <w:tc>
          <w:tcPr>
            <w:tcW w:w="5669" w:type="dxa"/>
          </w:tcPr>
          <w:p w14:paraId="32D52A11">
            <w:pPr>
              <w:spacing w:after="0" w:line="240" w:lineRule="auto"/>
            </w:pPr>
          </w:p>
        </w:tc>
      </w:tr>
      <w:tr w14:paraId="1AF6490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80" w:type="dxa"/>
          </w:tcPr>
          <w:p w14:paraId="49D0CFEE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sz w:val="22"/>
              </w:rPr>
              <w:t>25</w:t>
            </w:r>
          </w:p>
        </w:tc>
        <w:tc>
          <w:tcPr>
            <w:tcW w:w="2835" w:type="dxa"/>
          </w:tcPr>
          <w:p w14:paraId="388B9833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22"/>
              </w:rPr>
              <w:t>plan</w:t>
            </w:r>
          </w:p>
        </w:tc>
        <w:tc>
          <w:tcPr>
            <w:tcW w:w="5669" w:type="dxa"/>
          </w:tcPr>
          <w:p w14:paraId="361C0E5B">
            <w:pPr>
              <w:spacing w:after="0" w:line="240" w:lineRule="auto"/>
            </w:pPr>
          </w:p>
        </w:tc>
      </w:tr>
    </w:tbl>
    <w:p w14:paraId="0B70002C"/>
    <w:p w14:paraId="1F22FD43">
      <w:r>
        <w:br w:type="page"/>
      </w:r>
    </w:p>
    <w:p w14:paraId="515BE499">
      <w:pPr>
        <w:pStyle w:val="4"/>
      </w:pPr>
      <w:r>
        <w:rPr>
          <w:rFonts w:ascii="微软雅黑" w:hAnsi="微软雅黑" w:eastAsia="微软雅黑"/>
        </w:rPr>
        <w:t>第 3 页（51–75 / 247）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80"/>
        <w:gridCol w:w="2835"/>
        <w:gridCol w:w="5669"/>
      </w:tblGrid>
      <w:tr w14:paraId="360DACA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80" w:type="dxa"/>
            <w:shd w:val="clear" w:color="auto" w:fill="D9E2F3"/>
          </w:tcPr>
          <w:p w14:paraId="334B516E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sz w:val="21"/>
              </w:rPr>
              <w:t>#</w:t>
            </w:r>
          </w:p>
        </w:tc>
        <w:tc>
          <w:tcPr>
            <w:tcW w:w="2835" w:type="dxa"/>
            <w:shd w:val="clear" w:color="auto" w:fill="D9E2F3"/>
          </w:tcPr>
          <w:p w14:paraId="63D6C151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sz w:val="21"/>
              </w:rPr>
              <w:t>English</w:t>
            </w:r>
          </w:p>
        </w:tc>
        <w:tc>
          <w:tcPr>
            <w:tcW w:w="5669" w:type="dxa"/>
            <w:shd w:val="clear" w:color="auto" w:fill="D9E2F3"/>
          </w:tcPr>
          <w:p w14:paraId="0C971220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sz w:val="21"/>
              </w:rPr>
              <w:t>中文默写 ✍</w:t>
            </w:r>
          </w:p>
        </w:tc>
      </w:tr>
      <w:tr w14:paraId="1D6B956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80" w:type="dxa"/>
          </w:tcPr>
          <w:p w14:paraId="7F3BF972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sz w:val="22"/>
              </w:rPr>
              <w:t>1</w:t>
            </w:r>
          </w:p>
        </w:tc>
        <w:tc>
          <w:tcPr>
            <w:tcW w:w="2835" w:type="dxa"/>
          </w:tcPr>
          <w:p w14:paraId="38087EF3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22"/>
              </w:rPr>
              <w:t>popular</w:t>
            </w:r>
          </w:p>
        </w:tc>
        <w:tc>
          <w:tcPr>
            <w:tcW w:w="5669" w:type="dxa"/>
          </w:tcPr>
          <w:p w14:paraId="58E48F49">
            <w:pPr>
              <w:spacing w:after="0" w:line="240" w:lineRule="auto"/>
            </w:pPr>
          </w:p>
        </w:tc>
      </w:tr>
      <w:tr w14:paraId="35DDEC0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80" w:type="dxa"/>
          </w:tcPr>
          <w:p w14:paraId="17CFC511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sz w:val="22"/>
              </w:rPr>
              <w:t>2</w:t>
            </w:r>
          </w:p>
        </w:tc>
        <w:tc>
          <w:tcPr>
            <w:tcW w:w="2835" w:type="dxa"/>
          </w:tcPr>
          <w:p w14:paraId="035DFF6C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22"/>
              </w:rPr>
              <w:t>protect</w:t>
            </w:r>
          </w:p>
        </w:tc>
        <w:tc>
          <w:tcPr>
            <w:tcW w:w="5669" w:type="dxa"/>
          </w:tcPr>
          <w:p w14:paraId="32BA19BE">
            <w:pPr>
              <w:spacing w:after="0" w:line="240" w:lineRule="auto"/>
            </w:pPr>
          </w:p>
        </w:tc>
      </w:tr>
      <w:tr w14:paraId="4271E30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80" w:type="dxa"/>
          </w:tcPr>
          <w:p w14:paraId="030CF805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sz w:val="22"/>
              </w:rPr>
              <w:t>3</w:t>
            </w:r>
          </w:p>
        </w:tc>
        <w:tc>
          <w:tcPr>
            <w:tcW w:w="2835" w:type="dxa"/>
          </w:tcPr>
          <w:p w14:paraId="6FF2BEC5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22"/>
              </w:rPr>
              <w:t>run</w:t>
            </w:r>
          </w:p>
        </w:tc>
        <w:tc>
          <w:tcPr>
            <w:tcW w:w="5669" w:type="dxa"/>
          </w:tcPr>
          <w:p w14:paraId="467C0A7C">
            <w:pPr>
              <w:spacing w:after="0" w:line="240" w:lineRule="auto"/>
            </w:pPr>
          </w:p>
        </w:tc>
      </w:tr>
      <w:tr w14:paraId="33F6BA9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80" w:type="dxa"/>
          </w:tcPr>
          <w:p w14:paraId="2FD392A2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sz w:val="22"/>
              </w:rPr>
              <w:t>4</w:t>
            </w:r>
          </w:p>
        </w:tc>
        <w:tc>
          <w:tcPr>
            <w:tcW w:w="2835" w:type="dxa"/>
          </w:tcPr>
          <w:p w14:paraId="489EF569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22"/>
              </w:rPr>
              <w:t>warm</w:t>
            </w:r>
          </w:p>
        </w:tc>
        <w:tc>
          <w:tcPr>
            <w:tcW w:w="5669" w:type="dxa"/>
          </w:tcPr>
          <w:p w14:paraId="21C203E2">
            <w:pPr>
              <w:spacing w:after="0" w:line="240" w:lineRule="auto"/>
            </w:pPr>
          </w:p>
        </w:tc>
      </w:tr>
      <w:tr w14:paraId="2CCC945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80" w:type="dxa"/>
          </w:tcPr>
          <w:p w14:paraId="24B57918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sz w:val="22"/>
              </w:rPr>
              <w:t>5</w:t>
            </w:r>
          </w:p>
        </w:tc>
        <w:tc>
          <w:tcPr>
            <w:tcW w:w="2835" w:type="dxa"/>
          </w:tcPr>
          <w:p w14:paraId="132FA49A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22"/>
              </w:rPr>
              <w:t>Happy</w:t>
            </w:r>
          </w:p>
        </w:tc>
        <w:tc>
          <w:tcPr>
            <w:tcW w:w="5669" w:type="dxa"/>
          </w:tcPr>
          <w:p w14:paraId="24F54B4C">
            <w:pPr>
              <w:spacing w:after="0" w:line="240" w:lineRule="auto"/>
            </w:pPr>
          </w:p>
        </w:tc>
      </w:tr>
      <w:tr w14:paraId="4E4315F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80" w:type="dxa"/>
          </w:tcPr>
          <w:p w14:paraId="0751B323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sz w:val="22"/>
              </w:rPr>
              <w:t>6</w:t>
            </w:r>
          </w:p>
        </w:tc>
        <w:tc>
          <w:tcPr>
            <w:tcW w:w="2835" w:type="dxa"/>
          </w:tcPr>
          <w:p w14:paraId="63F23B8C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22"/>
              </w:rPr>
              <w:t>Read</w:t>
            </w:r>
          </w:p>
        </w:tc>
        <w:tc>
          <w:tcPr>
            <w:tcW w:w="5669" w:type="dxa"/>
          </w:tcPr>
          <w:p w14:paraId="5B6080C5">
            <w:pPr>
              <w:spacing w:after="0" w:line="240" w:lineRule="auto"/>
            </w:pPr>
          </w:p>
        </w:tc>
      </w:tr>
      <w:tr w14:paraId="41BB379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80" w:type="dxa"/>
          </w:tcPr>
          <w:p w14:paraId="6E79DB02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sz w:val="22"/>
              </w:rPr>
              <w:t>7</w:t>
            </w:r>
          </w:p>
        </w:tc>
        <w:tc>
          <w:tcPr>
            <w:tcW w:w="2835" w:type="dxa"/>
          </w:tcPr>
          <w:p w14:paraId="4770DB44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22"/>
              </w:rPr>
              <w:t>tired</w:t>
            </w:r>
          </w:p>
        </w:tc>
        <w:tc>
          <w:tcPr>
            <w:tcW w:w="5669" w:type="dxa"/>
          </w:tcPr>
          <w:p w14:paraId="4E9DF871">
            <w:pPr>
              <w:spacing w:after="0" w:line="240" w:lineRule="auto"/>
            </w:pPr>
          </w:p>
        </w:tc>
      </w:tr>
      <w:tr w14:paraId="7BCA90E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80" w:type="dxa"/>
          </w:tcPr>
          <w:p w14:paraId="0F7E3996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sz w:val="22"/>
              </w:rPr>
              <w:t>8</w:t>
            </w:r>
          </w:p>
        </w:tc>
        <w:tc>
          <w:tcPr>
            <w:tcW w:w="2835" w:type="dxa"/>
          </w:tcPr>
          <w:p w14:paraId="3AEE8E90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22"/>
              </w:rPr>
              <w:t>take</w:t>
            </w:r>
          </w:p>
        </w:tc>
        <w:tc>
          <w:tcPr>
            <w:tcW w:w="5669" w:type="dxa"/>
          </w:tcPr>
          <w:p w14:paraId="351E3788">
            <w:pPr>
              <w:spacing w:after="0" w:line="240" w:lineRule="auto"/>
            </w:pPr>
          </w:p>
        </w:tc>
      </w:tr>
      <w:tr w14:paraId="4E193EA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80" w:type="dxa"/>
          </w:tcPr>
          <w:p w14:paraId="571060FA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sz w:val="22"/>
              </w:rPr>
              <w:t>9</w:t>
            </w:r>
          </w:p>
        </w:tc>
        <w:tc>
          <w:tcPr>
            <w:tcW w:w="2835" w:type="dxa"/>
          </w:tcPr>
          <w:p w14:paraId="07B52D83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22"/>
              </w:rPr>
              <w:t>leave</w:t>
            </w:r>
          </w:p>
        </w:tc>
        <w:tc>
          <w:tcPr>
            <w:tcW w:w="5669" w:type="dxa"/>
          </w:tcPr>
          <w:p w14:paraId="0DE04693">
            <w:pPr>
              <w:spacing w:after="0" w:line="240" w:lineRule="auto"/>
            </w:pPr>
          </w:p>
        </w:tc>
      </w:tr>
      <w:tr w14:paraId="6AE293A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80" w:type="dxa"/>
          </w:tcPr>
          <w:p w14:paraId="3E801B03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sz w:val="22"/>
              </w:rPr>
              <w:t>10</w:t>
            </w:r>
          </w:p>
        </w:tc>
        <w:tc>
          <w:tcPr>
            <w:tcW w:w="2835" w:type="dxa"/>
          </w:tcPr>
          <w:p w14:paraId="2C2BAA84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22"/>
              </w:rPr>
              <w:t>show</w:t>
            </w:r>
          </w:p>
        </w:tc>
        <w:tc>
          <w:tcPr>
            <w:tcW w:w="5669" w:type="dxa"/>
          </w:tcPr>
          <w:p w14:paraId="2228115C">
            <w:pPr>
              <w:spacing w:after="0" w:line="240" w:lineRule="auto"/>
            </w:pPr>
          </w:p>
        </w:tc>
      </w:tr>
      <w:tr w14:paraId="611D450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80" w:type="dxa"/>
          </w:tcPr>
          <w:p w14:paraId="427A75DE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sz w:val="22"/>
              </w:rPr>
              <w:t>11</w:t>
            </w:r>
          </w:p>
        </w:tc>
        <w:tc>
          <w:tcPr>
            <w:tcW w:w="2835" w:type="dxa"/>
          </w:tcPr>
          <w:p w14:paraId="1CAA9843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22"/>
              </w:rPr>
              <w:t>natural</w:t>
            </w:r>
          </w:p>
        </w:tc>
        <w:tc>
          <w:tcPr>
            <w:tcW w:w="5669" w:type="dxa"/>
          </w:tcPr>
          <w:p w14:paraId="021332E8">
            <w:pPr>
              <w:spacing w:after="0" w:line="240" w:lineRule="auto"/>
            </w:pPr>
          </w:p>
        </w:tc>
      </w:tr>
      <w:tr w14:paraId="15D3405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80" w:type="dxa"/>
          </w:tcPr>
          <w:p w14:paraId="7A5DE1E4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sz w:val="22"/>
              </w:rPr>
              <w:t>12</w:t>
            </w:r>
          </w:p>
        </w:tc>
        <w:tc>
          <w:tcPr>
            <w:tcW w:w="2835" w:type="dxa"/>
          </w:tcPr>
          <w:p w14:paraId="3ABA78A6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22"/>
              </w:rPr>
              <w:t>deaf</w:t>
            </w:r>
          </w:p>
        </w:tc>
        <w:tc>
          <w:tcPr>
            <w:tcW w:w="5669" w:type="dxa"/>
          </w:tcPr>
          <w:p w14:paraId="1CA32C2B">
            <w:pPr>
              <w:spacing w:after="0" w:line="240" w:lineRule="auto"/>
            </w:pPr>
          </w:p>
        </w:tc>
      </w:tr>
      <w:tr w14:paraId="27815C0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80" w:type="dxa"/>
          </w:tcPr>
          <w:p w14:paraId="729EF709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sz w:val="22"/>
              </w:rPr>
              <w:t>13</w:t>
            </w:r>
          </w:p>
        </w:tc>
        <w:tc>
          <w:tcPr>
            <w:tcW w:w="2835" w:type="dxa"/>
          </w:tcPr>
          <w:p w14:paraId="540AD461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22"/>
              </w:rPr>
              <w:t>scientist</w:t>
            </w:r>
          </w:p>
        </w:tc>
        <w:tc>
          <w:tcPr>
            <w:tcW w:w="5669" w:type="dxa"/>
          </w:tcPr>
          <w:p w14:paraId="467B18FB">
            <w:pPr>
              <w:spacing w:after="0" w:line="240" w:lineRule="auto"/>
            </w:pPr>
          </w:p>
        </w:tc>
      </w:tr>
      <w:tr w14:paraId="675CC23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80" w:type="dxa"/>
          </w:tcPr>
          <w:p w14:paraId="0B63E1CF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sz w:val="22"/>
              </w:rPr>
              <w:t>14</w:t>
            </w:r>
          </w:p>
        </w:tc>
        <w:tc>
          <w:tcPr>
            <w:tcW w:w="2835" w:type="dxa"/>
          </w:tcPr>
          <w:p w14:paraId="6E4A4A60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22"/>
              </w:rPr>
              <w:t>work</w:t>
            </w:r>
          </w:p>
        </w:tc>
        <w:tc>
          <w:tcPr>
            <w:tcW w:w="5669" w:type="dxa"/>
          </w:tcPr>
          <w:p w14:paraId="545A5F39">
            <w:pPr>
              <w:spacing w:after="0" w:line="240" w:lineRule="auto"/>
            </w:pPr>
          </w:p>
        </w:tc>
      </w:tr>
      <w:tr w14:paraId="1582DA0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80" w:type="dxa"/>
          </w:tcPr>
          <w:p w14:paraId="6C76E3BF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sz w:val="22"/>
              </w:rPr>
              <w:t>15</w:t>
            </w:r>
          </w:p>
        </w:tc>
        <w:tc>
          <w:tcPr>
            <w:tcW w:w="2835" w:type="dxa"/>
          </w:tcPr>
          <w:p w14:paraId="327290D6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22"/>
              </w:rPr>
              <w:t>develop</w:t>
            </w:r>
          </w:p>
        </w:tc>
        <w:tc>
          <w:tcPr>
            <w:tcW w:w="5669" w:type="dxa"/>
          </w:tcPr>
          <w:p w14:paraId="49C6E616">
            <w:pPr>
              <w:spacing w:after="0" w:line="240" w:lineRule="auto"/>
            </w:pPr>
          </w:p>
        </w:tc>
      </w:tr>
      <w:tr w14:paraId="27D0521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80" w:type="dxa"/>
          </w:tcPr>
          <w:p w14:paraId="01957318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sz w:val="22"/>
              </w:rPr>
              <w:t>16</w:t>
            </w:r>
          </w:p>
        </w:tc>
        <w:tc>
          <w:tcPr>
            <w:tcW w:w="2835" w:type="dxa"/>
          </w:tcPr>
          <w:p w14:paraId="23CD4B99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22"/>
              </w:rPr>
              <w:t>problem</w:t>
            </w:r>
          </w:p>
        </w:tc>
        <w:tc>
          <w:tcPr>
            <w:tcW w:w="5669" w:type="dxa"/>
          </w:tcPr>
          <w:p w14:paraId="6655CD25">
            <w:pPr>
              <w:spacing w:after="0" w:line="240" w:lineRule="auto"/>
            </w:pPr>
          </w:p>
        </w:tc>
      </w:tr>
      <w:tr w14:paraId="77E106F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80" w:type="dxa"/>
          </w:tcPr>
          <w:p w14:paraId="2A75ADC1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sz w:val="22"/>
              </w:rPr>
              <w:t>17</w:t>
            </w:r>
          </w:p>
        </w:tc>
        <w:tc>
          <w:tcPr>
            <w:tcW w:w="2835" w:type="dxa"/>
          </w:tcPr>
          <w:p w14:paraId="3873A0EB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22"/>
              </w:rPr>
              <w:t>sleep</w:t>
            </w:r>
          </w:p>
        </w:tc>
        <w:tc>
          <w:tcPr>
            <w:tcW w:w="5669" w:type="dxa"/>
          </w:tcPr>
          <w:p w14:paraId="3E1F7E70">
            <w:pPr>
              <w:spacing w:after="0" w:line="240" w:lineRule="auto"/>
            </w:pPr>
          </w:p>
        </w:tc>
      </w:tr>
      <w:tr w14:paraId="6F755C9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80" w:type="dxa"/>
          </w:tcPr>
          <w:p w14:paraId="7FD48699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sz w:val="22"/>
              </w:rPr>
              <w:t>18</w:t>
            </w:r>
          </w:p>
        </w:tc>
        <w:tc>
          <w:tcPr>
            <w:tcW w:w="2835" w:type="dxa"/>
          </w:tcPr>
          <w:p w14:paraId="13CAA038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22"/>
              </w:rPr>
              <w:t>forest</w:t>
            </w:r>
          </w:p>
        </w:tc>
        <w:tc>
          <w:tcPr>
            <w:tcW w:w="5669" w:type="dxa"/>
          </w:tcPr>
          <w:p w14:paraId="3467EDF8">
            <w:pPr>
              <w:spacing w:after="0" w:line="240" w:lineRule="auto"/>
            </w:pPr>
          </w:p>
        </w:tc>
      </w:tr>
      <w:tr w14:paraId="177FA2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80" w:type="dxa"/>
          </w:tcPr>
          <w:p w14:paraId="3B66B3BB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sz w:val="22"/>
              </w:rPr>
              <w:t>19</w:t>
            </w:r>
          </w:p>
        </w:tc>
        <w:tc>
          <w:tcPr>
            <w:tcW w:w="2835" w:type="dxa"/>
          </w:tcPr>
          <w:p w14:paraId="47FC4EFE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22"/>
              </w:rPr>
              <w:t>enough</w:t>
            </w:r>
          </w:p>
        </w:tc>
        <w:tc>
          <w:tcPr>
            <w:tcW w:w="5669" w:type="dxa"/>
          </w:tcPr>
          <w:p w14:paraId="1A1F4CDB">
            <w:pPr>
              <w:spacing w:after="0" w:line="240" w:lineRule="auto"/>
            </w:pPr>
          </w:p>
        </w:tc>
      </w:tr>
      <w:tr w14:paraId="534A32B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80" w:type="dxa"/>
          </w:tcPr>
          <w:p w14:paraId="50325D43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sz w:val="22"/>
              </w:rPr>
              <w:t>20</w:t>
            </w:r>
          </w:p>
        </w:tc>
        <w:tc>
          <w:tcPr>
            <w:tcW w:w="2835" w:type="dxa"/>
          </w:tcPr>
          <w:p w14:paraId="42477736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22"/>
              </w:rPr>
              <w:t>need</w:t>
            </w:r>
          </w:p>
        </w:tc>
        <w:tc>
          <w:tcPr>
            <w:tcW w:w="5669" w:type="dxa"/>
          </w:tcPr>
          <w:p w14:paraId="11D7B245">
            <w:pPr>
              <w:spacing w:after="0" w:line="240" w:lineRule="auto"/>
            </w:pPr>
          </w:p>
        </w:tc>
      </w:tr>
      <w:tr w14:paraId="686319A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80" w:type="dxa"/>
          </w:tcPr>
          <w:p w14:paraId="44500747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sz w:val="22"/>
              </w:rPr>
              <w:t>21</w:t>
            </w:r>
          </w:p>
        </w:tc>
        <w:tc>
          <w:tcPr>
            <w:tcW w:w="2835" w:type="dxa"/>
          </w:tcPr>
          <w:p w14:paraId="05F91069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22"/>
              </w:rPr>
              <w:t>house</w:t>
            </w:r>
          </w:p>
        </w:tc>
        <w:tc>
          <w:tcPr>
            <w:tcW w:w="5669" w:type="dxa"/>
          </w:tcPr>
          <w:p w14:paraId="4E133BD4">
            <w:pPr>
              <w:spacing w:after="0" w:line="240" w:lineRule="auto"/>
            </w:pPr>
          </w:p>
        </w:tc>
      </w:tr>
      <w:tr w14:paraId="124F409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80" w:type="dxa"/>
          </w:tcPr>
          <w:p w14:paraId="52B8C55F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sz w:val="22"/>
              </w:rPr>
              <w:t>22</w:t>
            </w:r>
          </w:p>
        </w:tc>
        <w:tc>
          <w:tcPr>
            <w:tcW w:w="2835" w:type="dxa"/>
          </w:tcPr>
          <w:p w14:paraId="67A1706E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22"/>
              </w:rPr>
              <w:t>way</w:t>
            </w:r>
          </w:p>
        </w:tc>
        <w:tc>
          <w:tcPr>
            <w:tcW w:w="5669" w:type="dxa"/>
          </w:tcPr>
          <w:p w14:paraId="1CB926B8">
            <w:pPr>
              <w:spacing w:after="0" w:line="240" w:lineRule="auto"/>
            </w:pPr>
          </w:p>
        </w:tc>
      </w:tr>
      <w:tr w14:paraId="7742F6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80" w:type="dxa"/>
          </w:tcPr>
          <w:p w14:paraId="5596DEDA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sz w:val="22"/>
              </w:rPr>
              <w:t>23</w:t>
            </w:r>
          </w:p>
        </w:tc>
        <w:tc>
          <w:tcPr>
            <w:tcW w:w="2835" w:type="dxa"/>
          </w:tcPr>
          <w:p w14:paraId="0B091B62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22"/>
              </w:rPr>
              <w:t>factory</w:t>
            </w:r>
          </w:p>
        </w:tc>
        <w:tc>
          <w:tcPr>
            <w:tcW w:w="5669" w:type="dxa"/>
          </w:tcPr>
          <w:p w14:paraId="0A2DE6A9">
            <w:pPr>
              <w:spacing w:after="0" w:line="240" w:lineRule="auto"/>
            </w:pPr>
          </w:p>
        </w:tc>
      </w:tr>
      <w:tr w14:paraId="12D3213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80" w:type="dxa"/>
          </w:tcPr>
          <w:p w14:paraId="4E64D8E2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sz w:val="22"/>
              </w:rPr>
              <w:t>24</w:t>
            </w:r>
          </w:p>
        </w:tc>
        <w:tc>
          <w:tcPr>
            <w:tcW w:w="2835" w:type="dxa"/>
          </w:tcPr>
          <w:p w14:paraId="2FEDEFD9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22"/>
              </w:rPr>
              <w:t>win</w:t>
            </w:r>
          </w:p>
        </w:tc>
        <w:tc>
          <w:tcPr>
            <w:tcW w:w="5669" w:type="dxa"/>
          </w:tcPr>
          <w:p w14:paraId="7D591DCE">
            <w:pPr>
              <w:spacing w:after="0" w:line="240" w:lineRule="auto"/>
            </w:pPr>
          </w:p>
        </w:tc>
      </w:tr>
      <w:tr w14:paraId="2AA1470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80" w:type="dxa"/>
          </w:tcPr>
          <w:p w14:paraId="70E236BD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sz w:val="22"/>
              </w:rPr>
              <w:t>25</w:t>
            </w:r>
          </w:p>
        </w:tc>
        <w:tc>
          <w:tcPr>
            <w:tcW w:w="2835" w:type="dxa"/>
          </w:tcPr>
          <w:p w14:paraId="119B0934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22"/>
              </w:rPr>
              <w:t>use</w:t>
            </w:r>
          </w:p>
        </w:tc>
        <w:tc>
          <w:tcPr>
            <w:tcW w:w="5669" w:type="dxa"/>
          </w:tcPr>
          <w:p w14:paraId="4C6CA668">
            <w:pPr>
              <w:spacing w:after="0" w:line="240" w:lineRule="auto"/>
            </w:pPr>
          </w:p>
        </w:tc>
      </w:tr>
    </w:tbl>
    <w:p w14:paraId="75D46754"/>
    <w:p w14:paraId="0DC679ED">
      <w:r>
        <w:br w:type="page"/>
      </w:r>
    </w:p>
    <w:p w14:paraId="0FEA0802">
      <w:pPr>
        <w:pStyle w:val="4"/>
      </w:pPr>
      <w:r>
        <w:rPr>
          <w:rFonts w:ascii="微软雅黑" w:hAnsi="微软雅黑" w:eastAsia="微软雅黑"/>
        </w:rPr>
        <w:t>第 4 页（76–100 / 247）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80"/>
        <w:gridCol w:w="2835"/>
        <w:gridCol w:w="5669"/>
      </w:tblGrid>
      <w:tr w14:paraId="63D012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80" w:type="dxa"/>
            <w:shd w:val="clear" w:color="auto" w:fill="D9E2F3"/>
          </w:tcPr>
          <w:p w14:paraId="6E010009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sz w:val="21"/>
              </w:rPr>
              <w:t>#</w:t>
            </w:r>
          </w:p>
        </w:tc>
        <w:tc>
          <w:tcPr>
            <w:tcW w:w="2835" w:type="dxa"/>
            <w:shd w:val="clear" w:color="auto" w:fill="D9E2F3"/>
          </w:tcPr>
          <w:p w14:paraId="373A171A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sz w:val="21"/>
              </w:rPr>
              <w:t>English</w:t>
            </w:r>
          </w:p>
        </w:tc>
        <w:tc>
          <w:tcPr>
            <w:tcW w:w="5669" w:type="dxa"/>
            <w:shd w:val="clear" w:color="auto" w:fill="D9E2F3"/>
          </w:tcPr>
          <w:p w14:paraId="3B0B9C71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sz w:val="21"/>
              </w:rPr>
              <w:t>中文默写 ✍</w:t>
            </w:r>
          </w:p>
        </w:tc>
      </w:tr>
      <w:tr w14:paraId="3DBDE6E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80" w:type="dxa"/>
          </w:tcPr>
          <w:p w14:paraId="418DA50B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sz w:val="22"/>
              </w:rPr>
              <w:t>1</w:t>
            </w:r>
          </w:p>
        </w:tc>
        <w:tc>
          <w:tcPr>
            <w:tcW w:w="2835" w:type="dxa"/>
          </w:tcPr>
          <w:p w14:paraId="4F95FD7F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22"/>
              </w:rPr>
              <w:t>offer</w:t>
            </w:r>
          </w:p>
        </w:tc>
        <w:tc>
          <w:tcPr>
            <w:tcW w:w="5669" w:type="dxa"/>
          </w:tcPr>
          <w:p w14:paraId="574AF381">
            <w:pPr>
              <w:spacing w:after="0" w:line="240" w:lineRule="auto"/>
            </w:pPr>
          </w:p>
        </w:tc>
      </w:tr>
      <w:tr w14:paraId="6FB7BE7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80" w:type="dxa"/>
          </w:tcPr>
          <w:p w14:paraId="6FDBA86A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sz w:val="22"/>
              </w:rPr>
              <w:t>2</w:t>
            </w:r>
          </w:p>
        </w:tc>
        <w:tc>
          <w:tcPr>
            <w:tcW w:w="2835" w:type="dxa"/>
          </w:tcPr>
          <w:p w14:paraId="3B3232FC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22"/>
              </w:rPr>
              <w:t>hotel</w:t>
            </w:r>
          </w:p>
        </w:tc>
        <w:tc>
          <w:tcPr>
            <w:tcW w:w="5669" w:type="dxa"/>
          </w:tcPr>
          <w:p w14:paraId="306957D8">
            <w:pPr>
              <w:spacing w:after="0" w:line="240" w:lineRule="auto"/>
            </w:pPr>
          </w:p>
        </w:tc>
      </w:tr>
      <w:tr w14:paraId="48B2BB6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80" w:type="dxa"/>
          </w:tcPr>
          <w:p w14:paraId="6FE89F06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sz w:val="22"/>
              </w:rPr>
              <w:t>3</w:t>
            </w:r>
          </w:p>
        </w:tc>
        <w:tc>
          <w:tcPr>
            <w:tcW w:w="2835" w:type="dxa"/>
          </w:tcPr>
          <w:p w14:paraId="5D241A9B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22"/>
              </w:rPr>
              <w:t>hear</w:t>
            </w:r>
          </w:p>
        </w:tc>
        <w:tc>
          <w:tcPr>
            <w:tcW w:w="5669" w:type="dxa"/>
          </w:tcPr>
          <w:p w14:paraId="2F70CEF9">
            <w:pPr>
              <w:spacing w:after="0" w:line="240" w:lineRule="auto"/>
            </w:pPr>
          </w:p>
        </w:tc>
      </w:tr>
      <w:tr w14:paraId="6F46F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80" w:type="dxa"/>
          </w:tcPr>
          <w:p w14:paraId="298A77F6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sz w:val="22"/>
              </w:rPr>
              <w:t>4</w:t>
            </w:r>
          </w:p>
        </w:tc>
        <w:tc>
          <w:tcPr>
            <w:tcW w:w="2835" w:type="dxa"/>
          </w:tcPr>
          <w:p w14:paraId="583C5411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22"/>
              </w:rPr>
              <w:t>luck</w:t>
            </w:r>
          </w:p>
        </w:tc>
        <w:tc>
          <w:tcPr>
            <w:tcW w:w="5669" w:type="dxa"/>
          </w:tcPr>
          <w:p w14:paraId="3C0026E8">
            <w:pPr>
              <w:spacing w:after="0" w:line="240" w:lineRule="auto"/>
            </w:pPr>
          </w:p>
        </w:tc>
      </w:tr>
      <w:tr w14:paraId="03D34FB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80" w:type="dxa"/>
          </w:tcPr>
          <w:p w14:paraId="2C08915C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sz w:val="22"/>
              </w:rPr>
              <w:t>5</w:t>
            </w:r>
          </w:p>
        </w:tc>
        <w:tc>
          <w:tcPr>
            <w:tcW w:w="2835" w:type="dxa"/>
          </w:tcPr>
          <w:p w14:paraId="78635C94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22"/>
              </w:rPr>
              <w:t>strong</w:t>
            </w:r>
          </w:p>
        </w:tc>
        <w:tc>
          <w:tcPr>
            <w:tcW w:w="5669" w:type="dxa"/>
          </w:tcPr>
          <w:p w14:paraId="361F79CA">
            <w:pPr>
              <w:spacing w:after="0" w:line="240" w:lineRule="auto"/>
            </w:pPr>
          </w:p>
        </w:tc>
      </w:tr>
      <w:tr w14:paraId="0F76CF6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80" w:type="dxa"/>
          </w:tcPr>
          <w:p w14:paraId="47C91A20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sz w:val="22"/>
              </w:rPr>
              <w:t>6</w:t>
            </w:r>
          </w:p>
        </w:tc>
        <w:tc>
          <w:tcPr>
            <w:tcW w:w="2835" w:type="dxa"/>
          </w:tcPr>
          <w:p w14:paraId="18A15A96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22"/>
              </w:rPr>
              <w:t>improve</w:t>
            </w:r>
          </w:p>
        </w:tc>
        <w:tc>
          <w:tcPr>
            <w:tcW w:w="5669" w:type="dxa"/>
          </w:tcPr>
          <w:p w14:paraId="5BA721E3">
            <w:pPr>
              <w:spacing w:after="0" w:line="240" w:lineRule="auto"/>
            </w:pPr>
          </w:p>
        </w:tc>
      </w:tr>
      <w:tr w14:paraId="4E1FAF7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80" w:type="dxa"/>
          </w:tcPr>
          <w:p w14:paraId="0F560B4D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sz w:val="22"/>
              </w:rPr>
              <w:t>7</w:t>
            </w:r>
          </w:p>
        </w:tc>
        <w:tc>
          <w:tcPr>
            <w:tcW w:w="2835" w:type="dxa"/>
          </w:tcPr>
          <w:p w14:paraId="72BEC20D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22"/>
              </w:rPr>
              <w:t>special</w:t>
            </w:r>
          </w:p>
        </w:tc>
        <w:tc>
          <w:tcPr>
            <w:tcW w:w="5669" w:type="dxa"/>
          </w:tcPr>
          <w:p w14:paraId="53BB246B">
            <w:pPr>
              <w:spacing w:after="0" w:line="240" w:lineRule="auto"/>
            </w:pPr>
          </w:p>
        </w:tc>
      </w:tr>
      <w:tr w14:paraId="4F25876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80" w:type="dxa"/>
          </w:tcPr>
          <w:p w14:paraId="4B3375A9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sz w:val="22"/>
              </w:rPr>
              <w:t>8</w:t>
            </w:r>
          </w:p>
        </w:tc>
        <w:tc>
          <w:tcPr>
            <w:tcW w:w="2835" w:type="dxa"/>
          </w:tcPr>
          <w:p w14:paraId="2818F648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22"/>
              </w:rPr>
              <w:t>begin</w:t>
            </w:r>
          </w:p>
        </w:tc>
        <w:tc>
          <w:tcPr>
            <w:tcW w:w="5669" w:type="dxa"/>
          </w:tcPr>
          <w:p w14:paraId="6F6F91A0">
            <w:pPr>
              <w:spacing w:after="0" w:line="240" w:lineRule="auto"/>
            </w:pPr>
          </w:p>
        </w:tc>
      </w:tr>
      <w:tr w14:paraId="232D1C5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80" w:type="dxa"/>
          </w:tcPr>
          <w:p w14:paraId="0F0D76D5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sz w:val="22"/>
              </w:rPr>
              <w:t>9</w:t>
            </w:r>
          </w:p>
        </w:tc>
        <w:tc>
          <w:tcPr>
            <w:tcW w:w="2835" w:type="dxa"/>
          </w:tcPr>
          <w:p w14:paraId="66A6C5BC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22"/>
              </w:rPr>
              <w:t>surprise</w:t>
            </w:r>
          </w:p>
        </w:tc>
        <w:tc>
          <w:tcPr>
            <w:tcW w:w="5669" w:type="dxa"/>
          </w:tcPr>
          <w:p w14:paraId="4258B49C">
            <w:pPr>
              <w:spacing w:after="0" w:line="240" w:lineRule="auto"/>
            </w:pPr>
          </w:p>
        </w:tc>
      </w:tr>
      <w:tr w14:paraId="34E209B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80" w:type="dxa"/>
          </w:tcPr>
          <w:p w14:paraId="6C0E0549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sz w:val="22"/>
              </w:rPr>
              <w:t>10</w:t>
            </w:r>
          </w:p>
        </w:tc>
        <w:tc>
          <w:tcPr>
            <w:tcW w:w="2835" w:type="dxa"/>
          </w:tcPr>
          <w:p w14:paraId="03BC5581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22"/>
              </w:rPr>
              <w:t>imagine</w:t>
            </w:r>
          </w:p>
        </w:tc>
        <w:tc>
          <w:tcPr>
            <w:tcW w:w="5669" w:type="dxa"/>
          </w:tcPr>
          <w:p w14:paraId="351C7656">
            <w:pPr>
              <w:spacing w:after="0" w:line="240" w:lineRule="auto"/>
            </w:pPr>
          </w:p>
        </w:tc>
      </w:tr>
      <w:tr w14:paraId="71415AC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80" w:type="dxa"/>
          </w:tcPr>
          <w:p w14:paraId="7780E444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sz w:val="22"/>
              </w:rPr>
              <w:t>11</w:t>
            </w:r>
          </w:p>
        </w:tc>
        <w:tc>
          <w:tcPr>
            <w:tcW w:w="2835" w:type="dxa"/>
          </w:tcPr>
          <w:p w14:paraId="7C5EDDDB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22"/>
              </w:rPr>
              <w:t>when</w:t>
            </w:r>
          </w:p>
        </w:tc>
        <w:tc>
          <w:tcPr>
            <w:tcW w:w="5669" w:type="dxa"/>
          </w:tcPr>
          <w:p w14:paraId="516D35E8">
            <w:pPr>
              <w:spacing w:after="0" w:line="240" w:lineRule="auto"/>
            </w:pPr>
          </w:p>
        </w:tc>
      </w:tr>
      <w:tr w14:paraId="6F1CE06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80" w:type="dxa"/>
          </w:tcPr>
          <w:p w14:paraId="68BF9137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sz w:val="22"/>
              </w:rPr>
              <w:t>12</w:t>
            </w:r>
          </w:p>
        </w:tc>
        <w:tc>
          <w:tcPr>
            <w:tcW w:w="2835" w:type="dxa"/>
          </w:tcPr>
          <w:p w14:paraId="558765D2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22"/>
              </w:rPr>
              <w:t>patient</w:t>
            </w:r>
          </w:p>
        </w:tc>
        <w:tc>
          <w:tcPr>
            <w:tcW w:w="5669" w:type="dxa"/>
          </w:tcPr>
          <w:p w14:paraId="1EDC0804">
            <w:pPr>
              <w:spacing w:after="0" w:line="240" w:lineRule="auto"/>
            </w:pPr>
          </w:p>
        </w:tc>
      </w:tr>
      <w:tr w14:paraId="2BCB3B3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80" w:type="dxa"/>
          </w:tcPr>
          <w:p w14:paraId="613B55E8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sz w:val="22"/>
              </w:rPr>
              <w:t>13</w:t>
            </w:r>
          </w:p>
        </w:tc>
        <w:tc>
          <w:tcPr>
            <w:tcW w:w="2835" w:type="dxa"/>
          </w:tcPr>
          <w:p w14:paraId="5F5DD0E0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22"/>
              </w:rPr>
              <w:t>happiness</w:t>
            </w:r>
          </w:p>
        </w:tc>
        <w:tc>
          <w:tcPr>
            <w:tcW w:w="5669" w:type="dxa"/>
          </w:tcPr>
          <w:p w14:paraId="74F9A3C4">
            <w:pPr>
              <w:spacing w:after="0" w:line="240" w:lineRule="auto"/>
            </w:pPr>
          </w:p>
        </w:tc>
      </w:tr>
      <w:tr w14:paraId="607C46B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80" w:type="dxa"/>
          </w:tcPr>
          <w:p w14:paraId="672CF964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sz w:val="22"/>
              </w:rPr>
              <w:t>14</w:t>
            </w:r>
          </w:p>
        </w:tc>
        <w:tc>
          <w:tcPr>
            <w:tcW w:w="2835" w:type="dxa"/>
          </w:tcPr>
          <w:p w14:paraId="00023E87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22"/>
              </w:rPr>
              <w:t>spend</w:t>
            </w:r>
          </w:p>
        </w:tc>
        <w:tc>
          <w:tcPr>
            <w:tcW w:w="5669" w:type="dxa"/>
          </w:tcPr>
          <w:p w14:paraId="65C33F2D">
            <w:pPr>
              <w:spacing w:after="0" w:line="240" w:lineRule="auto"/>
            </w:pPr>
          </w:p>
        </w:tc>
      </w:tr>
      <w:tr w14:paraId="4E88112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80" w:type="dxa"/>
          </w:tcPr>
          <w:p w14:paraId="7F7095A3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sz w:val="22"/>
              </w:rPr>
              <w:t>15</w:t>
            </w:r>
          </w:p>
        </w:tc>
        <w:tc>
          <w:tcPr>
            <w:tcW w:w="2835" w:type="dxa"/>
          </w:tcPr>
          <w:p w14:paraId="3329F10B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22"/>
              </w:rPr>
              <w:t>excited</w:t>
            </w:r>
          </w:p>
        </w:tc>
        <w:tc>
          <w:tcPr>
            <w:tcW w:w="5669" w:type="dxa"/>
          </w:tcPr>
          <w:p w14:paraId="1D15850B">
            <w:pPr>
              <w:spacing w:after="0" w:line="240" w:lineRule="auto"/>
            </w:pPr>
          </w:p>
        </w:tc>
      </w:tr>
      <w:tr w14:paraId="16FA1ED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80" w:type="dxa"/>
          </w:tcPr>
          <w:p w14:paraId="762BED2A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sz w:val="22"/>
              </w:rPr>
              <w:t>16</w:t>
            </w:r>
          </w:p>
        </w:tc>
        <w:tc>
          <w:tcPr>
            <w:tcW w:w="2835" w:type="dxa"/>
          </w:tcPr>
          <w:p w14:paraId="11B660AB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22"/>
              </w:rPr>
              <w:t>save</w:t>
            </w:r>
          </w:p>
        </w:tc>
        <w:tc>
          <w:tcPr>
            <w:tcW w:w="5669" w:type="dxa"/>
          </w:tcPr>
          <w:p w14:paraId="110FA3DB">
            <w:pPr>
              <w:spacing w:after="0" w:line="240" w:lineRule="auto"/>
            </w:pPr>
          </w:p>
        </w:tc>
      </w:tr>
      <w:tr w14:paraId="3A3029F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80" w:type="dxa"/>
          </w:tcPr>
          <w:p w14:paraId="44EB942D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sz w:val="22"/>
              </w:rPr>
              <w:t>17</w:t>
            </w:r>
          </w:p>
        </w:tc>
        <w:tc>
          <w:tcPr>
            <w:tcW w:w="2835" w:type="dxa"/>
          </w:tcPr>
          <w:p w14:paraId="58DD3B51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22"/>
              </w:rPr>
              <w:t>provide</w:t>
            </w:r>
          </w:p>
        </w:tc>
        <w:tc>
          <w:tcPr>
            <w:tcW w:w="5669" w:type="dxa"/>
          </w:tcPr>
          <w:p w14:paraId="6F05D510">
            <w:pPr>
              <w:spacing w:after="0" w:line="240" w:lineRule="auto"/>
            </w:pPr>
          </w:p>
        </w:tc>
      </w:tr>
      <w:tr w14:paraId="488C798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80" w:type="dxa"/>
          </w:tcPr>
          <w:p w14:paraId="1877E737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sz w:val="22"/>
              </w:rPr>
              <w:t>18</w:t>
            </w:r>
          </w:p>
        </w:tc>
        <w:tc>
          <w:tcPr>
            <w:tcW w:w="2835" w:type="dxa"/>
          </w:tcPr>
          <w:p w14:paraId="4DDA281E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22"/>
              </w:rPr>
              <w:t>advice</w:t>
            </w:r>
          </w:p>
        </w:tc>
        <w:tc>
          <w:tcPr>
            <w:tcW w:w="5669" w:type="dxa"/>
          </w:tcPr>
          <w:p w14:paraId="33BAACD9">
            <w:pPr>
              <w:spacing w:after="0" w:line="240" w:lineRule="auto"/>
            </w:pPr>
          </w:p>
        </w:tc>
      </w:tr>
      <w:tr w14:paraId="0FA9CAB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80" w:type="dxa"/>
          </w:tcPr>
          <w:p w14:paraId="0D18A8FE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sz w:val="22"/>
              </w:rPr>
              <w:t>19</w:t>
            </w:r>
          </w:p>
        </w:tc>
        <w:tc>
          <w:tcPr>
            <w:tcW w:w="2835" w:type="dxa"/>
          </w:tcPr>
          <w:p w14:paraId="691458D8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22"/>
              </w:rPr>
              <w:t>forget</w:t>
            </w:r>
          </w:p>
        </w:tc>
        <w:tc>
          <w:tcPr>
            <w:tcW w:w="5669" w:type="dxa"/>
          </w:tcPr>
          <w:p w14:paraId="4C1D0AE5">
            <w:pPr>
              <w:spacing w:after="0" w:line="240" w:lineRule="auto"/>
            </w:pPr>
          </w:p>
        </w:tc>
      </w:tr>
      <w:tr w14:paraId="37E16C3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80" w:type="dxa"/>
          </w:tcPr>
          <w:p w14:paraId="5C590C0C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sz w:val="22"/>
              </w:rPr>
              <w:t>20</w:t>
            </w:r>
          </w:p>
        </w:tc>
        <w:tc>
          <w:tcPr>
            <w:tcW w:w="2835" w:type="dxa"/>
          </w:tcPr>
          <w:p w14:paraId="5DC67E60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22"/>
              </w:rPr>
              <w:t>die</w:t>
            </w:r>
          </w:p>
        </w:tc>
        <w:tc>
          <w:tcPr>
            <w:tcW w:w="5669" w:type="dxa"/>
          </w:tcPr>
          <w:p w14:paraId="3167CEB6">
            <w:pPr>
              <w:spacing w:after="0" w:line="240" w:lineRule="auto"/>
            </w:pPr>
          </w:p>
        </w:tc>
      </w:tr>
      <w:tr w14:paraId="5B98648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80" w:type="dxa"/>
          </w:tcPr>
          <w:p w14:paraId="4A7136D2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sz w:val="22"/>
              </w:rPr>
              <w:t>21</w:t>
            </w:r>
          </w:p>
        </w:tc>
        <w:tc>
          <w:tcPr>
            <w:tcW w:w="2835" w:type="dxa"/>
          </w:tcPr>
          <w:p w14:paraId="3B3CBCF2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22"/>
              </w:rPr>
              <w:t>touch</w:t>
            </w:r>
          </w:p>
        </w:tc>
        <w:tc>
          <w:tcPr>
            <w:tcW w:w="5669" w:type="dxa"/>
          </w:tcPr>
          <w:p w14:paraId="1F091B43">
            <w:pPr>
              <w:spacing w:after="0" w:line="240" w:lineRule="auto"/>
            </w:pPr>
          </w:p>
        </w:tc>
      </w:tr>
      <w:tr w14:paraId="1FFA20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80" w:type="dxa"/>
          </w:tcPr>
          <w:p w14:paraId="3644503B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sz w:val="22"/>
              </w:rPr>
              <w:t>22</w:t>
            </w:r>
          </w:p>
        </w:tc>
        <w:tc>
          <w:tcPr>
            <w:tcW w:w="2835" w:type="dxa"/>
          </w:tcPr>
          <w:p w14:paraId="7AC87549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22"/>
              </w:rPr>
              <w:t>volunteer</w:t>
            </w:r>
          </w:p>
        </w:tc>
        <w:tc>
          <w:tcPr>
            <w:tcW w:w="5669" w:type="dxa"/>
          </w:tcPr>
          <w:p w14:paraId="7E885F63">
            <w:pPr>
              <w:spacing w:after="0" w:line="240" w:lineRule="auto"/>
            </w:pPr>
          </w:p>
        </w:tc>
      </w:tr>
      <w:tr w14:paraId="5EA27CA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80" w:type="dxa"/>
          </w:tcPr>
          <w:p w14:paraId="0F1A5241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sz w:val="22"/>
              </w:rPr>
              <w:t>23</w:t>
            </w:r>
          </w:p>
        </w:tc>
        <w:tc>
          <w:tcPr>
            <w:tcW w:w="2835" w:type="dxa"/>
          </w:tcPr>
          <w:p w14:paraId="0017F635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22"/>
              </w:rPr>
              <w:t>express</w:t>
            </w:r>
          </w:p>
        </w:tc>
        <w:tc>
          <w:tcPr>
            <w:tcW w:w="5669" w:type="dxa"/>
          </w:tcPr>
          <w:p w14:paraId="05AC5898">
            <w:pPr>
              <w:spacing w:after="0" w:line="240" w:lineRule="auto"/>
            </w:pPr>
          </w:p>
        </w:tc>
      </w:tr>
      <w:tr w14:paraId="4F36E58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80" w:type="dxa"/>
          </w:tcPr>
          <w:p w14:paraId="7C97C330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sz w:val="22"/>
              </w:rPr>
              <w:t>24</w:t>
            </w:r>
          </w:p>
        </w:tc>
        <w:tc>
          <w:tcPr>
            <w:tcW w:w="2835" w:type="dxa"/>
          </w:tcPr>
          <w:p w14:paraId="3ED84905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22"/>
              </w:rPr>
              <w:t>courage</w:t>
            </w:r>
          </w:p>
        </w:tc>
        <w:tc>
          <w:tcPr>
            <w:tcW w:w="5669" w:type="dxa"/>
          </w:tcPr>
          <w:p w14:paraId="65A7550C">
            <w:pPr>
              <w:spacing w:after="0" w:line="240" w:lineRule="auto"/>
            </w:pPr>
          </w:p>
        </w:tc>
      </w:tr>
      <w:tr w14:paraId="3556C9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80" w:type="dxa"/>
          </w:tcPr>
          <w:p w14:paraId="58F4205E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sz w:val="22"/>
              </w:rPr>
              <w:t>25</w:t>
            </w:r>
          </w:p>
        </w:tc>
        <w:tc>
          <w:tcPr>
            <w:tcW w:w="2835" w:type="dxa"/>
          </w:tcPr>
          <w:p w14:paraId="5275F77E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22"/>
              </w:rPr>
              <w:t>village</w:t>
            </w:r>
          </w:p>
        </w:tc>
        <w:tc>
          <w:tcPr>
            <w:tcW w:w="5669" w:type="dxa"/>
          </w:tcPr>
          <w:p w14:paraId="36B43157">
            <w:pPr>
              <w:spacing w:after="0" w:line="240" w:lineRule="auto"/>
            </w:pPr>
          </w:p>
        </w:tc>
      </w:tr>
    </w:tbl>
    <w:p w14:paraId="3C6C1D45"/>
    <w:p w14:paraId="1119690D">
      <w:r>
        <w:br w:type="page"/>
      </w:r>
    </w:p>
    <w:p w14:paraId="076B0428">
      <w:pPr>
        <w:pStyle w:val="4"/>
      </w:pPr>
      <w:r>
        <w:rPr>
          <w:rFonts w:ascii="微软雅黑" w:hAnsi="微软雅黑" w:eastAsia="微软雅黑"/>
        </w:rPr>
        <w:t>第 5 页（101–125 / 247）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80"/>
        <w:gridCol w:w="2835"/>
        <w:gridCol w:w="5669"/>
      </w:tblGrid>
      <w:tr w14:paraId="3BB57E3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80" w:type="dxa"/>
            <w:shd w:val="clear" w:color="auto" w:fill="D9E2F3"/>
          </w:tcPr>
          <w:p w14:paraId="1A43F2CD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sz w:val="21"/>
              </w:rPr>
              <w:t>#</w:t>
            </w:r>
          </w:p>
        </w:tc>
        <w:tc>
          <w:tcPr>
            <w:tcW w:w="2835" w:type="dxa"/>
            <w:shd w:val="clear" w:color="auto" w:fill="D9E2F3"/>
          </w:tcPr>
          <w:p w14:paraId="37D1709C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sz w:val="21"/>
              </w:rPr>
              <w:t>English</w:t>
            </w:r>
          </w:p>
        </w:tc>
        <w:tc>
          <w:tcPr>
            <w:tcW w:w="5669" w:type="dxa"/>
            <w:shd w:val="clear" w:color="auto" w:fill="D9E2F3"/>
          </w:tcPr>
          <w:p w14:paraId="2B5BF4AD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sz w:val="21"/>
              </w:rPr>
              <w:t>中文默写 ✍</w:t>
            </w:r>
          </w:p>
        </w:tc>
      </w:tr>
      <w:tr w14:paraId="45A4116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80" w:type="dxa"/>
          </w:tcPr>
          <w:p w14:paraId="79257343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sz w:val="22"/>
              </w:rPr>
              <w:t>1</w:t>
            </w:r>
          </w:p>
        </w:tc>
        <w:tc>
          <w:tcPr>
            <w:tcW w:w="2835" w:type="dxa"/>
          </w:tcPr>
          <w:p w14:paraId="68E58722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22"/>
              </w:rPr>
              <w:t>field</w:t>
            </w:r>
          </w:p>
        </w:tc>
        <w:tc>
          <w:tcPr>
            <w:tcW w:w="5669" w:type="dxa"/>
          </w:tcPr>
          <w:p w14:paraId="76193FC6">
            <w:pPr>
              <w:spacing w:after="0" w:line="240" w:lineRule="auto"/>
            </w:pPr>
          </w:p>
        </w:tc>
      </w:tr>
      <w:tr w14:paraId="667569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80" w:type="dxa"/>
          </w:tcPr>
          <w:p w14:paraId="3DDD63F1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sz w:val="22"/>
              </w:rPr>
              <w:t>2</w:t>
            </w:r>
          </w:p>
        </w:tc>
        <w:tc>
          <w:tcPr>
            <w:tcW w:w="2835" w:type="dxa"/>
          </w:tcPr>
          <w:p w14:paraId="1D38287B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22"/>
              </w:rPr>
              <w:t>return</w:t>
            </w:r>
          </w:p>
        </w:tc>
        <w:tc>
          <w:tcPr>
            <w:tcW w:w="5669" w:type="dxa"/>
          </w:tcPr>
          <w:p w14:paraId="54BD8C5A">
            <w:pPr>
              <w:spacing w:after="0" w:line="240" w:lineRule="auto"/>
            </w:pPr>
          </w:p>
        </w:tc>
      </w:tr>
      <w:tr w14:paraId="2B69C29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80" w:type="dxa"/>
          </w:tcPr>
          <w:p w14:paraId="5537C5AE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sz w:val="22"/>
              </w:rPr>
              <w:t>3</w:t>
            </w:r>
          </w:p>
        </w:tc>
        <w:tc>
          <w:tcPr>
            <w:tcW w:w="2835" w:type="dxa"/>
          </w:tcPr>
          <w:p w14:paraId="19F08ECF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22"/>
              </w:rPr>
              <w:t>face</w:t>
            </w:r>
          </w:p>
        </w:tc>
        <w:tc>
          <w:tcPr>
            <w:tcW w:w="5669" w:type="dxa"/>
          </w:tcPr>
          <w:p w14:paraId="5BE5418E">
            <w:pPr>
              <w:spacing w:after="0" w:line="240" w:lineRule="auto"/>
            </w:pPr>
          </w:p>
        </w:tc>
      </w:tr>
      <w:tr w14:paraId="7F49C95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80" w:type="dxa"/>
          </w:tcPr>
          <w:p w14:paraId="028EEE75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sz w:val="22"/>
              </w:rPr>
              <w:t>4</w:t>
            </w:r>
          </w:p>
        </w:tc>
        <w:tc>
          <w:tcPr>
            <w:tcW w:w="2835" w:type="dxa"/>
          </w:tcPr>
          <w:p w14:paraId="3083DA9D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22"/>
              </w:rPr>
              <w:t>understand</w:t>
            </w:r>
          </w:p>
        </w:tc>
        <w:tc>
          <w:tcPr>
            <w:tcW w:w="5669" w:type="dxa"/>
          </w:tcPr>
          <w:p w14:paraId="14967152">
            <w:pPr>
              <w:spacing w:after="0" w:line="240" w:lineRule="auto"/>
            </w:pPr>
          </w:p>
        </w:tc>
      </w:tr>
      <w:tr w14:paraId="5D577F7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80" w:type="dxa"/>
          </w:tcPr>
          <w:p w14:paraId="5DD45F90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sz w:val="22"/>
              </w:rPr>
              <w:t>5</w:t>
            </w:r>
          </w:p>
        </w:tc>
        <w:tc>
          <w:tcPr>
            <w:tcW w:w="2835" w:type="dxa"/>
          </w:tcPr>
          <w:p w14:paraId="1A31225B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22"/>
              </w:rPr>
              <w:t>hope</w:t>
            </w:r>
          </w:p>
        </w:tc>
        <w:tc>
          <w:tcPr>
            <w:tcW w:w="5669" w:type="dxa"/>
          </w:tcPr>
          <w:p w14:paraId="3E96F0FE">
            <w:pPr>
              <w:spacing w:after="0" w:line="240" w:lineRule="auto"/>
            </w:pPr>
          </w:p>
        </w:tc>
      </w:tr>
      <w:tr w14:paraId="05157B6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80" w:type="dxa"/>
          </w:tcPr>
          <w:p w14:paraId="72308140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sz w:val="22"/>
              </w:rPr>
              <w:t>6</w:t>
            </w:r>
          </w:p>
        </w:tc>
        <w:tc>
          <w:tcPr>
            <w:tcW w:w="2835" w:type="dxa"/>
          </w:tcPr>
          <w:p w14:paraId="2D42BF4E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22"/>
              </w:rPr>
              <w:t>mean</w:t>
            </w:r>
          </w:p>
        </w:tc>
        <w:tc>
          <w:tcPr>
            <w:tcW w:w="5669" w:type="dxa"/>
          </w:tcPr>
          <w:p w14:paraId="53B818BC">
            <w:pPr>
              <w:spacing w:after="0" w:line="240" w:lineRule="auto"/>
            </w:pPr>
          </w:p>
        </w:tc>
      </w:tr>
      <w:tr w14:paraId="25ABBA6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80" w:type="dxa"/>
          </w:tcPr>
          <w:p w14:paraId="5CDA0820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sz w:val="22"/>
              </w:rPr>
              <w:t>7</w:t>
            </w:r>
          </w:p>
        </w:tc>
        <w:tc>
          <w:tcPr>
            <w:tcW w:w="2835" w:type="dxa"/>
          </w:tcPr>
          <w:p w14:paraId="26FF72D7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22"/>
              </w:rPr>
              <w:t>wait</w:t>
            </w:r>
          </w:p>
        </w:tc>
        <w:tc>
          <w:tcPr>
            <w:tcW w:w="5669" w:type="dxa"/>
          </w:tcPr>
          <w:p w14:paraId="07A405F6">
            <w:pPr>
              <w:spacing w:after="0" w:line="240" w:lineRule="auto"/>
            </w:pPr>
          </w:p>
        </w:tc>
      </w:tr>
      <w:tr w14:paraId="16C8EAD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80" w:type="dxa"/>
          </w:tcPr>
          <w:p w14:paraId="16E6BD9E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sz w:val="22"/>
              </w:rPr>
              <w:t>8</w:t>
            </w:r>
          </w:p>
        </w:tc>
        <w:tc>
          <w:tcPr>
            <w:tcW w:w="2835" w:type="dxa"/>
          </w:tcPr>
          <w:p w14:paraId="1F133C20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22"/>
              </w:rPr>
              <w:t>realize</w:t>
            </w:r>
          </w:p>
        </w:tc>
        <w:tc>
          <w:tcPr>
            <w:tcW w:w="5669" w:type="dxa"/>
          </w:tcPr>
          <w:p w14:paraId="721B4CBC">
            <w:pPr>
              <w:spacing w:after="0" w:line="240" w:lineRule="auto"/>
            </w:pPr>
          </w:p>
        </w:tc>
      </w:tr>
      <w:tr w14:paraId="77BF9F7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80" w:type="dxa"/>
          </w:tcPr>
          <w:p w14:paraId="152763A6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sz w:val="22"/>
              </w:rPr>
              <w:t>9</w:t>
            </w:r>
          </w:p>
        </w:tc>
        <w:tc>
          <w:tcPr>
            <w:tcW w:w="2835" w:type="dxa"/>
          </w:tcPr>
          <w:p w14:paraId="4C957AA4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22"/>
              </w:rPr>
              <w:t>reason</w:t>
            </w:r>
          </w:p>
        </w:tc>
        <w:tc>
          <w:tcPr>
            <w:tcW w:w="5669" w:type="dxa"/>
          </w:tcPr>
          <w:p w14:paraId="44578FFF">
            <w:pPr>
              <w:spacing w:after="0" w:line="240" w:lineRule="auto"/>
            </w:pPr>
          </w:p>
        </w:tc>
      </w:tr>
      <w:tr w14:paraId="71D1975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80" w:type="dxa"/>
          </w:tcPr>
          <w:p w14:paraId="415799A7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sz w:val="22"/>
              </w:rPr>
              <w:t>10</w:t>
            </w:r>
          </w:p>
        </w:tc>
        <w:tc>
          <w:tcPr>
            <w:tcW w:w="2835" w:type="dxa"/>
          </w:tcPr>
          <w:p w14:paraId="529DB7DE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22"/>
              </w:rPr>
              <w:t>close</w:t>
            </w:r>
          </w:p>
        </w:tc>
        <w:tc>
          <w:tcPr>
            <w:tcW w:w="5669" w:type="dxa"/>
          </w:tcPr>
          <w:p w14:paraId="32684C58">
            <w:pPr>
              <w:spacing w:after="0" w:line="240" w:lineRule="auto"/>
            </w:pPr>
          </w:p>
        </w:tc>
      </w:tr>
      <w:tr w14:paraId="6170562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80" w:type="dxa"/>
          </w:tcPr>
          <w:p w14:paraId="15440866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sz w:val="22"/>
              </w:rPr>
              <w:t>11</w:t>
            </w:r>
          </w:p>
        </w:tc>
        <w:tc>
          <w:tcPr>
            <w:tcW w:w="2835" w:type="dxa"/>
          </w:tcPr>
          <w:p w14:paraId="490350C5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22"/>
              </w:rPr>
              <w:t>interview</w:t>
            </w:r>
          </w:p>
        </w:tc>
        <w:tc>
          <w:tcPr>
            <w:tcW w:w="5669" w:type="dxa"/>
          </w:tcPr>
          <w:p w14:paraId="43697B61">
            <w:pPr>
              <w:spacing w:after="0" w:line="240" w:lineRule="auto"/>
            </w:pPr>
          </w:p>
        </w:tc>
      </w:tr>
      <w:tr w14:paraId="39CBE18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80" w:type="dxa"/>
          </w:tcPr>
          <w:p w14:paraId="3B8C432A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sz w:val="22"/>
              </w:rPr>
              <w:t>12</w:t>
            </w:r>
          </w:p>
        </w:tc>
        <w:tc>
          <w:tcPr>
            <w:tcW w:w="2835" w:type="dxa"/>
          </w:tcPr>
          <w:p w14:paraId="519B9A92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22"/>
              </w:rPr>
              <w:t>concert</w:t>
            </w:r>
          </w:p>
        </w:tc>
        <w:tc>
          <w:tcPr>
            <w:tcW w:w="5669" w:type="dxa"/>
          </w:tcPr>
          <w:p w14:paraId="715B7EB0">
            <w:pPr>
              <w:spacing w:after="0" w:line="240" w:lineRule="auto"/>
            </w:pPr>
          </w:p>
        </w:tc>
      </w:tr>
      <w:tr w14:paraId="0521743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80" w:type="dxa"/>
          </w:tcPr>
          <w:p w14:paraId="3A04D2EA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sz w:val="22"/>
              </w:rPr>
              <w:t>13</w:t>
            </w:r>
          </w:p>
        </w:tc>
        <w:tc>
          <w:tcPr>
            <w:tcW w:w="2835" w:type="dxa"/>
          </w:tcPr>
          <w:p w14:paraId="1C581E70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22"/>
              </w:rPr>
              <w:t>doctor</w:t>
            </w:r>
          </w:p>
        </w:tc>
        <w:tc>
          <w:tcPr>
            <w:tcW w:w="5669" w:type="dxa"/>
          </w:tcPr>
          <w:p w14:paraId="4DCD9E62">
            <w:pPr>
              <w:spacing w:after="0" w:line="240" w:lineRule="auto"/>
            </w:pPr>
          </w:p>
        </w:tc>
      </w:tr>
      <w:tr w14:paraId="29C91EA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80" w:type="dxa"/>
          </w:tcPr>
          <w:p w14:paraId="2024063B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sz w:val="22"/>
              </w:rPr>
              <w:t>14</w:t>
            </w:r>
          </w:p>
        </w:tc>
        <w:tc>
          <w:tcPr>
            <w:tcW w:w="2835" w:type="dxa"/>
          </w:tcPr>
          <w:p w14:paraId="2FC15CC7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22"/>
              </w:rPr>
              <w:t>neighborhood</w:t>
            </w:r>
          </w:p>
        </w:tc>
        <w:tc>
          <w:tcPr>
            <w:tcW w:w="5669" w:type="dxa"/>
          </w:tcPr>
          <w:p w14:paraId="143FC25E">
            <w:pPr>
              <w:spacing w:after="0" w:line="240" w:lineRule="auto"/>
            </w:pPr>
          </w:p>
        </w:tc>
      </w:tr>
      <w:tr w14:paraId="23CF664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80" w:type="dxa"/>
          </w:tcPr>
          <w:p w14:paraId="1BFD8539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sz w:val="22"/>
              </w:rPr>
              <w:t>15</w:t>
            </w:r>
          </w:p>
        </w:tc>
        <w:tc>
          <w:tcPr>
            <w:tcW w:w="2835" w:type="dxa"/>
          </w:tcPr>
          <w:p w14:paraId="20E891BC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22"/>
              </w:rPr>
              <w:t>praise</w:t>
            </w:r>
          </w:p>
        </w:tc>
        <w:tc>
          <w:tcPr>
            <w:tcW w:w="5669" w:type="dxa"/>
          </w:tcPr>
          <w:p w14:paraId="1925EE1D">
            <w:pPr>
              <w:spacing w:after="0" w:line="240" w:lineRule="auto"/>
            </w:pPr>
          </w:p>
        </w:tc>
      </w:tr>
      <w:tr w14:paraId="477DED6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80" w:type="dxa"/>
          </w:tcPr>
          <w:p w14:paraId="5B45EFAF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sz w:val="22"/>
              </w:rPr>
              <w:t>16</w:t>
            </w:r>
          </w:p>
        </w:tc>
        <w:tc>
          <w:tcPr>
            <w:tcW w:w="2835" w:type="dxa"/>
          </w:tcPr>
          <w:p w14:paraId="35AC5201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22"/>
              </w:rPr>
              <w:t>touch</w:t>
            </w:r>
          </w:p>
        </w:tc>
        <w:tc>
          <w:tcPr>
            <w:tcW w:w="5669" w:type="dxa"/>
          </w:tcPr>
          <w:p w14:paraId="4083306C">
            <w:pPr>
              <w:spacing w:after="0" w:line="240" w:lineRule="auto"/>
            </w:pPr>
          </w:p>
        </w:tc>
      </w:tr>
      <w:tr w14:paraId="6F6DCE1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80" w:type="dxa"/>
          </w:tcPr>
          <w:p w14:paraId="00ABB9FE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sz w:val="22"/>
              </w:rPr>
              <w:t>17</w:t>
            </w:r>
          </w:p>
        </w:tc>
        <w:tc>
          <w:tcPr>
            <w:tcW w:w="2835" w:type="dxa"/>
          </w:tcPr>
          <w:p w14:paraId="3B823232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22"/>
              </w:rPr>
              <w:t>afraid</w:t>
            </w:r>
          </w:p>
        </w:tc>
        <w:tc>
          <w:tcPr>
            <w:tcW w:w="5669" w:type="dxa"/>
          </w:tcPr>
          <w:p w14:paraId="1A46170A">
            <w:pPr>
              <w:spacing w:after="0" w:line="240" w:lineRule="auto"/>
            </w:pPr>
          </w:p>
        </w:tc>
      </w:tr>
      <w:tr w14:paraId="186C73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80" w:type="dxa"/>
          </w:tcPr>
          <w:p w14:paraId="645BEB93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sz w:val="22"/>
              </w:rPr>
              <w:t>18</w:t>
            </w:r>
          </w:p>
        </w:tc>
        <w:tc>
          <w:tcPr>
            <w:tcW w:w="2835" w:type="dxa"/>
          </w:tcPr>
          <w:p w14:paraId="5BBBDC45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22"/>
              </w:rPr>
              <w:t>respect</w:t>
            </w:r>
          </w:p>
        </w:tc>
        <w:tc>
          <w:tcPr>
            <w:tcW w:w="5669" w:type="dxa"/>
          </w:tcPr>
          <w:p w14:paraId="24CF11D0">
            <w:pPr>
              <w:spacing w:after="0" w:line="240" w:lineRule="auto"/>
            </w:pPr>
          </w:p>
        </w:tc>
      </w:tr>
      <w:tr w14:paraId="3150900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80" w:type="dxa"/>
          </w:tcPr>
          <w:p w14:paraId="3C9FE7F9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sz w:val="22"/>
              </w:rPr>
              <w:t>19</w:t>
            </w:r>
          </w:p>
        </w:tc>
        <w:tc>
          <w:tcPr>
            <w:tcW w:w="2835" w:type="dxa"/>
          </w:tcPr>
          <w:p w14:paraId="589B2318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22"/>
              </w:rPr>
              <w:t>science</w:t>
            </w:r>
          </w:p>
        </w:tc>
        <w:tc>
          <w:tcPr>
            <w:tcW w:w="5669" w:type="dxa"/>
          </w:tcPr>
          <w:p w14:paraId="0F46DF01">
            <w:pPr>
              <w:spacing w:after="0" w:line="240" w:lineRule="auto"/>
            </w:pPr>
          </w:p>
        </w:tc>
      </w:tr>
      <w:tr w14:paraId="17AF1D8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80" w:type="dxa"/>
          </w:tcPr>
          <w:p w14:paraId="3FE7B9D8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sz w:val="22"/>
              </w:rPr>
              <w:t>20</w:t>
            </w:r>
          </w:p>
        </w:tc>
        <w:tc>
          <w:tcPr>
            <w:tcW w:w="2835" w:type="dxa"/>
          </w:tcPr>
          <w:p w14:paraId="73916AFB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22"/>
              </w:rPr>
              <w:t>increase</w:t>
            </w:r>
          </w:p>
        </w:tc>
        <w:tc>
          <w:tcPr>
            <w:tcW w:w="5669" w:type="dxa"/>
          </w:tcPr>
          <w:p w14:paraId="57B9A0A6">
            <w:pPr>
              <w:spacing w:after="0" w:line="240" w:lineRule="auto"/>
            </w:pPr>
          </w:p>
        </w:tc>
      </w:tr>
      <w:tr w14:paraId="52840F4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80" w:type="dxa"/>
          </w:tcPr>
          <w:p w14:paraId="023E2E9A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sz w:val="22"/>
              </w:rPr>
              <w:t>21</w:t>
            </w:r>
          </w:p>
        </w:tc>
        <w:tc>
          <w:tcPr>
            <w:tcW w:w="2835" w:type="dxa"/>
          </w:tcPr>
          <w:p w14:paraId="4CC563AB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22"/>
              </w:rPr>
              <w:t>interested</w:t>
            </w:r>
          </w:p>
        </w:tc>
        <w:tc>
          <w:tcPr>
            <w:tcW w:w="5669" w:type="dxa"/>
          </w:tcPr>
          <w:p w14:paraId="5BB41BBC">
            <w:pPr>
              <w:spacing w:after="0" w:line="240" w:lineRule="auto"/>
            </w:pPr>
          </w:p>
        </w:tc>
      </w:tr>
      <w:tr w14:paraId="7E429A2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80" w:type="dxa"/>
          </w:tcPr>
          <w:p w14:paraId="53218064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sz w:val="22"/>
              </w:rPr>
              <w:t>22</w:t>
            </w:r>
          </w:p>
        </w:tc>
        <w:tc>
          <w:tcPr>
            <w:tcW w:w="2835" w:type="dxa"/>
          </w:tcPr>
          <w:p w14:paraId="618AE3FB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22"/>
              </w:rPr>
              <w:t>information</w:t>
            </w:r>
          </w:p>
        </w:tc>
        <w:tc>
          <w:tcPr>
            <w:tcW w:w="5669" w:type="dxa"/>
          </w:tcPr>
          <w:p w14:paraId="364A8AED">
            <w:pPr>
              <w:spacing w:after="0" w:line="240" w:lineRule="auto"/>
            </w:pPr>
          </w:p>
        </w:tc>
      </w:tr>
      <w:tr w14:paraId="3661D84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80" w:type="dxa"/>
          </w:tcPr>
          <w:p w14:paraId="5864F092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sz w:val="22"/>
              </w:rPr>
              <w:t>23</w:t>
            </w:r>
          </w:p>
        </w:tc>
        <w:tc>
          <w:tcPr>
            <w:tcW w:w="2835" w:type="dxa"/>
          </w:tcPr>
          <w:p w14:paraId="27CF2E21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22"/>
              </w:rPr>
              <w:t>collect</w:t>
            </w:r>
          </w:p>
        </w:tc>
        <w:tc>
          <w:tcPr>
            <w:tcW w:w="5669" w:type="dxa"/>
          </w:tcPr>
          <w:p w14:paraId="6A616AF4">
            <w:pPr>
              <w:spacing w:after="0" w:line="240" w:lineRule="auto"/>
            </w:pPr>
          </w:p>
        </w:tc>
      </w:tr>
      <w:tr w14:paraId="47B3E68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80" w:type="dxa"/>
          </w:tcPr>
          <w:p w14:paraId="65B22A35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sz w:val="22"/>
              </w:rPr>
              <w:t>24</w:t>
            </w:r>
          </w:p>
        </w:tc>
        <w:tc>
          <w:tcPr>
            <w:tcW w:w="2835" w:type="dxa"/>
          </w:tcPr>
          <w:p w14:paraId="161EBA92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22"/>
              </w:rPr>
              <w:t>free</w:t>
            </w:r>
          </w:p>
        </w:tc>
        <w:tc>
          <w:tcPr>
            <w:tcW w:w="5669" w:type="dxa"/>
          </w:tcPr>
          <w:p w14:paraId="2FD78D07">
            <w:pPr>
              <w:spacing w:after="0" w:line="240" w:lineRule="auto"/>
            </w:pPr>
          </w:p>
        </w:tc>
      </w:tr>
      <w:tr w14:paraId="3883FE7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80" w:type="dxa"/>
          </w:tcPr>
          <w:p w14:paraId="6F0396F5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sz w:val="22"/>
              </w:rPr>
              <w:t>25</w:t>
            </w:r>
          </w:p>
        </w:tc>
        <w:tc>
          <w:tcPr>
            <w:tcW w:w="2835" w:type="dxa"/>
          </w:tcPr>
          <w:p w14:paraId="430E14DB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22"/>
              </w:rPr>
              <w:t>customer</w:t>
            </w:r>
          </w:p>
        </w:tc>
        <w:tc>
          <w:tcPr>
            <w:tcW w:w="5669" w:type="dxa"/>
          </w:tcPr>
          <w:p w14:paraId="60AD8366">
            <w:pPr>
              <w:spacing w:after="0" w:line="240" w:lineRule="auto"/>
            </w:pPr>
          </w:p>
        </w:tc>
      </w:tr>
    </w:tbl>
    <w:p w14:paraId="675552D6"/>
    <w:p w14:paraId="6CA5F454">
      <w:r>
        <w:br w:type="page"/>
      </w:r>
    </w:p>
    <w:p w14:paraId="7E0607A5">
      <w:pPr>
        <w:pStyle w:val="4"/>
      </w:pPr>
      <w:r>
        <w:rPr>
          <w:rFonts w:ascii="微软雅黑" w:hAnsi="微软雅黑" w:eastAsia="微软雅黑"/>
        </w:rPr>
        <w:t>第 6 页（126–150 / 247）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80"/>
        <w:gridCol w:w="2835"/>
        <w:gridCol w:w="5669"/>
      </w:tblGrid>
      <w:tr w14:paraId="4E6C4C4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80" w:type="dxa"/>
            <w:shd w:val="clear" w:color="auto" w:fill="D9E2F3"/>
          </w:tcPr>
          <w:p w14:paraId="0955FED1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sz w:val="21"/>
              </w:rPr>
              <w:t>#</w:t>
            </w:r>
          </w:p>
        </w:tc>
        <w:tc>
          <w:tcPr>
            <w:tcW w:w="2835" w:type="dxa"/>
            <w:shd w:val="clear" w:color="auto" w:fill="D9E2F3"/>
          </w:tcPr>
          <w:p w14:paraId="7A68D966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sz w:val="21"/>
              </w:rPr>
              <w:t>English</w:t>
            </w:r>
          </w:p>
        </w:tc>
        <w:tc>
          <w:tcPr>
            <w:tcW w:w="5669" w:type="dxa"/>
            <w:shd w:val="clear" w:color="auto" w:fill="D9E2F3"/>
          </w:tcPr>
          <w:p w14:paraId="4CAF3C55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sz w:val="21"/>
              </w:rPr>
              <w:t>中文默写 ✍</w:t>
            </w:r>
          </w:p>
        </w:tc>
      </w:tr>
      <w:tr w14:paraId="5E7D532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80" w:type="dxa"/>
          </w:tcPr>
          <w:p w14:paraId="509F7C5F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sz w:val="22"/>
              </w:rPr>
              <w:t>1</w:t>
            </w:r>
          </w:p>
        </w:tc>
        <w:tc>
          <w:tcPr>
            <w:tcW w:w="2835" w:type="dxa"/>
          </w:tcPr>
          <w:p w14:paraId="1AC3A059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22"/>
              </w:rPr>
              <w:t>say</w:t>
            </w:r>
          </w:p>
        </w:tc>
        <w:tc>
          <w:tcPr>
            <w:tcW w:w="5669" w:type="dxa"/>
          </w:tcPr>
          <w:p w14:paraId="461F44F8">
            <w:pPr>
              <w:spacing w:after="0" w:line="240" w:lineRule="auto"/>
            </w:pPr>
          </w:p>
        </w:tc>
      </w:tr>
      <w:tr w14:paraId="5090B8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80" w:type="dxa"/>
          </w:tcPr>
          <w:p w14:paraId="47727C49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sz w:val="22"/>
              </w:rPr>
              <w:t>2</w:t>
            </w:r>
          </w:p>
        </w:tc>
        <w:tc>
          <w:tcPr>
            <w:tcW w:w="2835" w:type="dxa"/>
          </w:tcPr>
          <w:p w14:paraId="2602AB06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22"/>
              </w:rPr>
              <w:t>complete</w:t>
            </w:r>
          </w:p>
        </w:tc>
        <w:tc>
          <w:tcPr>
            <w:tcW w:w="5669" w:type="dxa"/>
          </w:tcPr>
          <w:p w14:paraId="3B2CB6B8">
            <w:pPr>
              <w:spacing w:after="0" w:line="240" w:lineRule="auto"/>
            </w:pPr>
          </w:p>
        </w:tc>
      </w:tr>
      <w:tr w14:paraId="3BBA6C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80" w:type="dxa"/>
          </w:tcPr>
          <w:p w14:paraId="26FDFE61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sz w:val="22"/>
              </w:rPr>
              <w:t>3</w:t>
            </w:r>
          </w:p>
        </w:tc>
        <w:tc>
          <w:tcPr>
            <w:tcW w:w="2835" w:type="dxa"/>
          </w:tcPr>
          <w:p w14:paraId="510D9201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22"/>
              </w:rPr>
              <w:t>city</w:t>
            </w:r>
          </w:p>
        </w:tc>
        <w:tc>
          <w:tcPr>
            <w:tcW w:w="5669" w:type="dxa"/>
          </w:tcPr>
          <w:p w14:paraId="00121617">
            <w:pPr>
              <w:spacing w:after="0" w:line="240" w:lineRule="auto"/>
            </w:pPr>
          </w:p>
        </w:tc>
      </w:tr>
      <w:tr w14:paraId="6E6FDE2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80" w:type="dxa"/>
          </w:tcPr>
          <w:p w14:paraId="2C977519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sz w:val="22"/>
              </w:rPr>
              <w:t>4</w:t>
            </w:r>
          </w:p>
        </w:tc>
        <w:tc>
          <w:tcPr>
            <w:tcW w:w="2835" w:type="dxa"/>
          </w:tcPr>
          <w:p w14:paraId="2CC2EB42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22"/>
              </w:rPr>
              <w:t>visit</w:t>
            </w:r>
          </w:p>
        </w:tc>
        <w:tc>
          <w:tcPr>
            <w:tcW w:w="5669" w:type="dxa"/>
          </w:tcPr>
          <w:p w14:paraId="2BFB74D8">
            <w:pPr>
              <w:spacing w:after="0" w:line="240" w:lineRule="auto"/>
            </w:pPr>
          </w:p>
        </w:tc>
      </w:tr>
      <w:tr w14:paraId="5CBBB3B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80" w:type="dxa"/>
          </w:tcPr>
          <w:p w14:paraId="5DBB22FA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sz w:val="22"/>
              </w:rPr>
              <w:t>5</w:t>
            </w:r>
          </w:p>
        </w:tc>
        <w:tc>
          <w:tcPr>
            <w:tcW w:w="2835" w:type="dxa"/>
          </w:tcPr>
          <w:p w14:paraId="1408D4C0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22"/>
              </w:rPr>
              <w:t>sell</w:t>
            </w:r>
          </w:p>
        </w:tc>
        <w:tc>
          <w:tcPr>
            <w:tcW w:w="5669" w:type="dxa"/>
          </w:tcPr>
          <w:p w14:paraId="6C07CF9C">
            <w:pPr>
              <w:spacing w:after="0" w:line="240" w:lineRule="auto"/>
            </w:pPr>
          </w:p>
        </w:tc>
      </w:tr>
      <w:tr w14:paraId="7EB6722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80" w:type="dxa"/>
          </w:tcPr>
          <w:p w14:paraId="18A44CD1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sz w:val="22"/>
              </w:rPr>
              <w:t>6</w:t>
            </w:r>
          </w:p>
        </w:tc>
        <w:tc>
          <w:tcPr>
            <w:tcW w:w="2835" w:type="dxa"/>
          </w:tcPr>
          <w:p w14:paraId="0086C75F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22"/>
              </w:rPr>
              <w:t>noise</w:t>
            </w:r>
          </w:p>
        </w:tc>
        <w:tc>
          <w:tcPr>
            <w:tcW w:w="5669" w:type="dxa"/>
          </w:tcPr>
          <w:p w14:paraId="55771450">
            <w:pPr>
              <w:spacing w:after="0" w:line="240" w:lineRule="auto"/>
            </w:pPr>
          </w:p>
        </w:tc>
      </w:tr>
      <w:tr w14:paraId="16B57ED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80" w:type="dxa"/>
          </w:tcPr>
          <w:p w14:paraId="33219BCE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sz w:val="22"/>
              </w:rPr>
              <w:t>7</w:t>
            </w:r>
          </w:p>
        </w:tc>
        <w:tc>
          <w:tcPr>
            <w:tcW w:w="2835" w:type="dxa"/>
          </w:tcPr>
          <w:p w14:paraId="4AD1B4A7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22"/>
              </w:rPr>
              <w:t>tree</w:t>
            </w:r>
          </w:p>
        </w:tc>
        <w:tc>
          <w:tcPr>
            <w:tcW w:w="5669" w:type="dxa"/>
          </w:tcPr>
          <w:p w14:paraId="3FF43B36">
            <w:pPr>
              <w:spacing w:after="0" w:line="240" w:lineRule="auto"/>
            </w:pPr>
          </w:p>
        </w:tc>
      </w:tr>
      <w:tr w14:paraId="62DE652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80" w:type="dxa"/>
          </w:tcPr>
          <w:p w14:paraId="1CF7B2A8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sz w:val="22"/>
              </w:rPr>
              <w:t>8</w:t>
            </w:r>
          </w:p>
        </w:tc>
        <w:tc>
          <w:tcPr>
            <w:tcW w:w="2835" w:type="dxa"/>
          </w:tcPr>
          <w:p w14:paraId="23CD021B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22"/>
              </w:rPr>
              <w:t>study</w:t>
            </w:r>
          </w:p>
        </w:tc>
        <w:tc>
          <w:tcPr>
            <w:tcW w:w="5669" w:type="dxa"/>
          </w:tcPr>
          <w:p w14:paraId="37A421B7">
            <w:pPr>
              <w:spacing w:after="0" w:line="240" w:lineRule="auto"/>
            </w:pPr>
          </w:p>
        </w:tc>
      </w:tr>
      <w:tr w14:paraId="41494BB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80" w:type="dxa"/>
          </w:tcPr>
          <w:p w14:paraId="5F1FEFD5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sz w:val="22"/>
              </w:rPr>
              <w:t>9</w:t>
            </w:r>
          </w:p>
        </w:tc>
        <w:tc>
          <w:tcPr>
            <w:tcW w:w="2835" w:type="dxa"/>
          </w:tcPr>
          <w:p w14:paraId="4652A055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22"/>
              </w:rPr>
              <w:t>hurt</w:t>
            </w:r>
          </w:p>
        </w:tc>
        <w:tc>
          <w:tcPr>
            <w:tcW w:w="5669" w:type="dxa"/>
          </w:tcPr>
          <w:p w14:paraId="18F20A0F">
            <w:pPr>
              <w:spacing w:after="0" w:line="240" w:lineRule="auto"/>
            </w:pPr>
          </w:p>
        </w:tc>
      </w:tr>
      <w:tr w14:paraId="363D751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80" w:type="dxa"/>
          </w:tcPr>
          <w:p w14:paraId="1DB30220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sz w:val="22"/>
              </w:rPr>
              <w:t>10</w:t>
            </w:r>
          </w:p>
        </w:tc>
        <w:tc>
          <w:tcPr>
            <w:tcW w:w="2835" w:type="dxa"/>
          </w:tcPr>
          <w:p w14:paraId="15BA49AF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22"/>
              </w:rPr>
              <w:t>sad</w:t>
            </w:r>
          </w:p>
        </w:tc>
        <w:tc>
          <w:tcPr>
            <w:tcW w:w="5669" w:type="dxa"/>
          </w:tcPr>
          <w:p w14:paraId="42130394">
            <w:pPr>
              <w:spacing w:after="0" w:line="240" w:lineRule="auto"/>
            </w:pPr>
          </w:p>
        </w:tc>
      </w:tr>
      <w:tr w14:paraId="124009C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80" w:type="dxa"/>
          </w:tcPr>
          <w:p w14:paraId="488EB4B9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sz w:val="22"/>
              </w:rPr>
              <w:t>11</w:t>
            </w:r>
          </w:p>
        </w:tc>
        <w:tc>
          <w:tcPr>
            <w:tcW w:w="2835" w:type="dxa"/>
          </w:tcPr>
          <w:p w14:paraId="4A9B2FAB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22"/>
              </w:rPr>
              <w:t>daily</w:t>
            </w:r>
          </w:p>
        </w:tc>
        <w:tc>
          <w:tcPr>
            <w:tcW w:w="5669" w:type="dxa"/>
          </w:tcPr>
          <w:p w14:paraId="2E141E17">
            <w:pPr>
              <w:spacing w:after="0" w:line="240" w:lineRule="auto"/>
            </w:pPr>
          </w:p>
        </w:tc>
      </w:tr>
      <w:tr w14:paraId="2D19CE4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80" w:type="dxa"/>
          </w:tcPr>
          <w:p w14:paraId="4CD32579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sz w:val="22"/>
              </w:rPr>
              <w:t>12</w:t>
            </w:r>
          </w:p>
        </w:tc>
        <w:tc>
          <w:tcPr>
            <w:tcW w:w="2835" w:type="dxa"/>
          </w:tcPr>
          <w:p w14:paraId="56D45EE7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22"/>
              </w:rPr>
              <w:t>drive</w:t>
            </w:r>
          </w:p>
        </w:tc>
        <w:tc>
          <w:tcPr>
            <w:tcW w:w="5669" w:type="dxa"/>
          </w:tcPr>
          <w:p w14:paraId="31993701">
            <w:pPr>
              <w:spacing w:after="0" w:line="240" w:lineRule="auto"/>
            </w:pPr>
          </w:p>
        </w:tc>
      </w:tr>
      <w:tr w14:paraId="7CEAD2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80" w:type="dxa"/>
          </w:tcPr>
          <w:p w14:paraId="43C87997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sz w:val="22"/>
              </w:rPr>
              <w:t>13</w:t>
            </w:r>
          </w:p>
        </w:tc>
        <w:tc>
          <w:tcPr>
            <w:tcW w:w="2835" w:type="dxa"/>
          </w:tcPr>
          <w:p w14:paraId="15D43234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22"/>
              </w:rPr>
              <w:t>solve</w:t>
            </w:r>
          </w:p>
        </w:tc>
        <w:tc>
          <w:tcPr>
            <w:tcW w:w="5669" w:type="dxa"/>
          </w:tcPr>
          <w:p w14:paraId="776373A5">
            <w:pPr>
              <w:spacing w:after="0" w:line="240" w:lineRule="auto"/>
            </w:pPr>
          </w:p>
        </w:tc>
      </w:tr>
      <w:tr w14:paraId="0D47AA0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80" w:type="dxa"/>
          </w:tcPr>
          <w:p w14:paraId="0D40226A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sz w:val="22"/>
              </w:rPr>
              <w:t>14</w:t>
            </w:r>
          </w:p>
        </w:tc>
        <w:tc>
          <w:tcPr>
            <w:tcW w:w="2835" w:type="dxa"/>
          </w:tcPr>
          <w:p w14:paraId="3002C58D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22"/>
              </w:rPr>
              <w:t>practice</w:t>
            </w:r>
          </w:p>
        </w:tc>
        <w:tc>
          <w:tcPr>
            <w:tcW w:w="5669" w:type="dxa"/>
          </w:tcPr>
          <w:p w14:paraId="5A3EFD29">
            <w:pPr>
              <w:spacing w:after="0" w:line="240" w:lineRule="auto"/>
            </w:pPr>
          </w:p>
        </w:tc>
      </w:tr>
      <w:tr w14:paraId="4DB5A3D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80" w:type="dxa"/>
          </w:tcPr>
          <w:p w14:paraId="3B87E694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sz w:val="22"/>
              </w:rPr>
              <w:t>15</w:t>
            </w:r>
          </w:p>
        </w:tc>
        <w:tc>
          <w:tcPr>
            <w:tcW w:w="2835" w:type="dxa"/>
          </w:tcPr>
          <w:p w14:paraId="40E47B80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22"/>
              </w:rPr>
              <w:t>possible</w:t>
            </w:r>
          </w:p>
        </w:tc>
        <w:tc>
          <w:tcPr>
            <w:tcW w:w="5669" w:type="dxa"/>
          </w:tcPr>
          <w:p w14:paraId="6103B9BD">
            <w:pPr>
              <w:spacing w:after="0" w:line="240" w:lineRule="auto"/>
            </w:pPr>
          </w:p>
        </w:tc>
      </w:tr>
      <w:tr w14:paraId="3F09064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80" w:type="dxa"/>
          </w:tcPr>
          <w:p w14:paraId="746C7EF7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sz w:val="22"/>
              </w:rPr>
              <w:t>16</w:t>
            </w:r>
          </w:p>
        </w:tc>
        <w:tc>
          <w:tcPr>
            <w:tcW w:w="2835" w:type="dxa"/>
          </w:tcPr>
          <w:p w14:paraId="5C72CE1E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22"/>
              </w:rPr>
              <w:t>strange</w:t>
            </w:r>
          </w:p>
        </w:tc>
        <w:tc>
          <w:tcPr>
            <w:tcW w:w="5669" w:type="dxa"/>
          </w:tcPr>
          <w:p w14:paraId="2FD83EF0">
            <w:pPr>
              <w:spacing w:after="0" w:line="240" w:lineRule="auto"/>
            </w:pPr>
          </w:p>
        </w:tc>
      </w:tr>
      <w:tr w14:paraId="4E14971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80" w:type="dxa"/>
          </w:tcPr>
          <w:p w14:paraId="77DED481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sz w:val="22"/>
              </w:rPr>
              <w:t>17</w:t>
            </w:r>
          </w:p>
        </w:tc>
        <w:tc>
          <w:tcPr>
            <w:tcW w:w="2835" w:type="dxa"/>
          </w:tcPr>
          <w:p w14:paraId="6F96936A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22"/>
              </w:rPr>
              <w:t>boring</w:t>
            </w:r>
          </w:p>
        </w:tc>
        <w:tc>
          <w:tcPr>
            <w:tcW w:w="5669" w:type="dxa"/>
          </w:tcPr>
          <w:p w14:paraId="2571A863">
            <w:pPr>
              <w:spacing w:after="0" w:line="240" w:lineRule="auto"/>
            </w:pPr>
          </w:p>
        </w:tc>
      </w:tr>
      <w:tr w14:paraId="0EBDE08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80" w:type="dxa"/>
          </w:tcPr>
          <w:p w14:paraId="70FBE35E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sz w:val="22"/>
              </w:rPr>
              <w:t>18</w:t>
            </w:r>
          </w:p>
        </w:tc>
        <w:tc>
          <w:tcPr>
            <w:tcW w:w="2835" w:type="dxa"/>
          </w:tcPr>
          <w:p w14:paraId="27B726BB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22"/>
              </w:rPr>
              <w:t>idea</w:t>
            </w:r>
          </w:p>
        </w:tc>
        <w:tc>
          <w:tcPr>
            <w:tcW w:w="5669" w:type="dxa"/>
          </w:tcPr>
          <w:p w14:paraId="4ED5638F">
            <w:pPr>
              <w:spacing w:after="0" w:line="240" w:lineRule="auto"/>
            </w:pPr>
          </w:p>
        </w:tc>
      </w:tr>
      <w:tr w14:paraId="3D1EFC5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80" w:type="dxa"/>
          </w:tcPr>
          <w:p w14:paraId="05E2FD00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sz w:val="22"/>
              </w:rPr>
              <w:t>19</w:t>
            </w:r>
          </w:p>
        </w:tc>
        <w:tc>
          <w:tcPr>
            <w:tcW w:w="2835" w:type="dxa"/>
          </w:tcPr>
          <w:p w14:paraId="4DAC1D02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22"/>
              </w:rPr>
              <w:t>person</w:t>
            </w:r>
          </w:p>
        </w:tc>
        <w:tc>
          <w:tcPr>
            <w:tcW w:w="5669" w:type="dxa"/>
          </w:tcPr>
          <w:p w14:paraId="33E598B7">
            <w:pPr>
              <w:spacing w:after="0" w:line="240" w:lineRule="auto"/>
            </w:pPr>
          </w:p>
        </w:tc>
      </w:tr>
      <w:tr w14:paraId="2EAE825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80" w:type="dxa"/>
          </w:tcPr>
          <w:p w14:paraId="1F346152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sz w:val="22"/>
              </w:rPr>
              <w:t>20</w:t>
            </w:r>
          </w:p>
        </w:tc>
        <w:tc>
          <w:tcPr>
            <w:tcW w:w="2835" w:type="dxa"/>
          </w:tcPr>
          <w:p w14:paraId="0363773B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22"/>
              </w:rPr>
              <w:t>world</w:t>
            </w:r>
          </w:p>
        </w:tc>
        <w:tc>
          <w:tcPr>
            <w:tcW w:w="5669" w:type="dxa"/>
          </w:tcPr>
          <w:p w14:paraId="404E1560">
            <w:pPr>
              <w:spacing w:after="0" w:line="240" w:lineRule="auto"/>
            </w:pPr>
          </w:p>
        </w:tc>
      </w:tr>
      <w:tr w14:paraId="79AA4E2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80" w:type="dxa"/>
          </w:tcPr>
          <w:p w14:paraId="16102678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sz w:val="22"/>
              </w:rPr>
              <w:t>21</w:t>
            </w:r>
          </w:p>
        </w:tc>
        <w:tc>
          <w:tcPr>
            <w:tcW w:w="2835" w:type="dxa"/>
          </w:tcPr>
          <w:p w14:paraId="74BAB4F0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22"/>
              </w:rPr>
              <w:t>fact</w:t>
            </w:r>
          </w:p>
        </w:tc>
        <w:tc>
          <w:tcPr>
            <w:tcW w:w="5669" w:type="dxa"/>
          </w:tcPr>
          <w:p w14:paraId="297680A9">
            <w:pPr>
              <w:spacing w:after="0" w:line="240" w:lineRule="auto"/>
            </w:pPr>
          </w:p>
        </w:tc>
      </w:tr>
      <w:tr w14:paraId="086E984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80" w:type="dxa"/>
          </w:tcPr>
          <w:p w14:paraId="1546D1A4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sz w:val="22"/>
              </w:rPr>
              <w:t>22</w:t>
            </w:r>
          </w:p>
        </w:tc>
        <w:tc>
          <w:tcPr>
            <w:tcW w:w="2835" w:type="dxa"/>
          </w:tcPr>
          <w:p w14:paraId="7CF8C0FA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22"/>
              </w:rPr>
              <w:t>seem</w:t>
            </w:r>
          </w:p>
        </w:tc>
        <w:tc>
          <w:tcPr>
            <w:tcW w:w="5669" w:type="dxa"/>
          </w:tcPr>
          <w:p w14:paraId="44D4D49A">
            <w:pPr>
              <w:spacing w:after="0" w:line="240" w:lineRule="auto"/>
            </w:pPr>
          </w:p>
        </w:tc>
      </w:tr>
      <w:tr w14:paraId="2AF504A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80" w:type="dxa"/>
          </w:tcPr>
          <w:p w14:paraId="5D886B6B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sz w:val="22"/>
              </w:rPr>
              <w:t>23</w:t>
            </w:r>
          </w:p>
        </w:tc>
        <w:tc>
          <w:tcPr>
            <w:tcW w:w="2835" w:type="dxa"/>
          </w:tcPr>
          <w:p w14:paraId="62A1BBDD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22"/>
              </w:rPr>
              <w:t>government</w:t>
            </w:r>
          </w:p>
        </w:tc>
        <w:tc>
          <w:tcPr>
            <w:tcW w:w="5669" w:type="dxa"/>
          </w:tcPr>
          <w:p w14:paraId="25769648">
            <w:pPr>
              <w:spacing w:after="0" w:line="240" w:lineRule="auto"/>
            </w:pPr>
          </w:p>
        </w:tc>
      </w:tr>
      <w:tr w14:paraId="75F6203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80" w:type="dxa"/>
          </w:tcPr>
          <w:p w14:paraId="03A34ADA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sz w:val="22"/>
              </w:rPr>
              <w:t>24</w:t>
            </w:r>
          </w:p>
        </w:tc>
        <w:tc>
          <w:tcPr>
            <w:tcW w:w="2835" w:type="dxa"/>
          </w:tcPr>
          <w:p w14:paraId="2B260188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22"/>
              </w:rPr>
              <w:t>explain</w:t>
            </w:r>
          </w:p>
        </w:tc>
        <w:tc>
          <w:tcPr>
            <w:tcW w:w="5669" w:type="dxa"/>
          </w:tcPr>
          <w:p w14:paraId="25C81404">
            <w:pPr>
              <w:spacing w:after="0" w:line="240" w:lineRule="auto"/>
            </w:pPr>
          </w:p>
        </w:tc>
      </w:tr>
      <w:tr w14:paraId="5D190E6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80" w:type="dxa"/>
          </w:tcPr>
          <w:p w14:paraId="3E90FF40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sz w:val="22"/>
              </w:rPr>
              <w:t>25</w:t>
            </w:r>
          </w:p>
        </w:tc>
        <w:tc>
          <w:tcPr>
            <w:tcW w:w="2835" w:type="dxa"/>
          </w:tcPr>
          <w:p w14:paraId="5422E6B2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22"/>
              </w:rPr>
              <w:t>safe</w:t>
            </w:r>
          </w:p>
        </w:tc>
        <w:tc>
          <w:tcPr>
            <w:tcW w:w="5669" w:type="dxa"/>
          </w:tcPr>
          <w:p w14:paraId="3FE19156">
            <w:pPr>
              <w:spacing w:after="0" w:line="240" w:lineRule="auto"/>
            </w:pPr>
          </w:p>
        </w:tc>
      </w:tr>
    </w:tbl>
    <w:p w14:paraId="3E73DC8D"/>
    <w:p w14:paraId="58A42A97">
      <w:r>
        <w:br w:type="page"/>
      </w:r>
    </w:p>
    <w:p w14:paraId="46D380BC">
      <w:pPr>
        <w:pStyle w:val="4"/>
      </w:pPr>
      <w:r>
        <w:rPr>
          <w:rFonts w:ascii="微软雅黑" w:hAnsi="微软雅黑" w:eastAsia="微软雅黑"/>
        </w:rPr>
        <w:t>第 7 页（151–175 / 247）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80"/>
        <w:gridCol w:w="2835"/>
        <w:gridCol w:w="5669"/>
      </w:tblGrid>
      <w:tr w14:paraId="0EA6D3F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80" w:type="dxa"/>
            <w:shd w:val="clear" w:color="auto" w:fill="D9E2F3"/>
          </w:tcPr>
          <w:p w14:paraId="7867D176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sz w:val="21"/>
              </w:rPr>
              <w:t>#</w:t>
            </w:r>
          </w:p>
        </w:tc>
        <w:tc>
          <w:tcPr>
            <w:tcW w:w="2835" w:type="dxa"/>
            <w:shd w:val="clear" w:color="auto" w:fill="D9E2F3"/>
          </w:tcPr>
          <w:p w14:paraId="1540EDF7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sz w:val="21"/>
              </w:rPr>
              <w:t>English</w:t>
            </w:r>
          </w:p>
        </w:tc>
        <w:tc>
          <w:tcPr>
            <w:tcW w:w="5669" w:type="dxa"/>
            <w:shd w:val="clear" w:color="auto" w:fill="D9E2F3"/>
          </w:tcPr>
          <w:p w14:paraId="3BD28A4E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sz w:val="21"/>
              </w:rPr>
              <w:t>中文默写 ✍</w:t>
            </w:r>
          </w:p>
        </w:tc>
      </w:tr>
      <w:tr w14:paraId="612C366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80" w:type="dxa"/>
          </w:tcPr>
          <w:p w14:paraId="751885E1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sz w:val="22"/>
              </w:rPr>
              <w:t>1</w:t>
            </w:r>
          </w:p>
        </w:tc>
        <w:tc>
          <w:tcPr>
            <w:tcW w:w="2835" w:type="dxa"/>
          </w:tcPr>
          <w:p w14:paraId="02C24B95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22"/>
              </w:rPr>
              <w:t>happy</w:t>
            </w:r>
          </w:p>
        </w:tc>
        <w:tc>
          <w:tcPr>
            <w:tcW w:w="5669" w:type="dxa"/>
          </w:tcPr>
          <w:p w14:paraId="61DECA66">
            <w:pPr>
              <w:spacing w:after="0" w:line="240" w:lineRule="auto"/>
            </w:pPr>
          </w:p>
        </w:tc>
      </w:tr>
      <w:tr w14:paraId="11B7B62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80" w:type="dxa"/>
          </w:tcPr>
          <w:p w14:paraId="2A98823E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sz w:val="22"/>
              </w:rPr>
              <w:t>2</w:t>
            </w:r>
          </w:p>
        </w:tc>
        <w:tc>
          <w:tcPr>
            <w:tcW w:w="2835" w:type="dxa"/>
          </w:tcPr>
          <w:p w14:paraId="259A420D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22"/>
              </w:rPr>
              <w:t>pollution</w:t>
            </w:r>
          </w:p>
        </w:tc>
        <w:tc>
          <w:tcPr>
            <w:tcW w:w="5669" w:type="dxa"/>
          </w:tcPr>
          <w:p w14:paraId="3AC1C02C">
            <w:pPr>
              <w:spacing w:after="0" w:line="240" w:lineRule="auto"/>
            </w:pPr>
          </w:p>
        </w:tc>
      </w:tr>
      <w:tr w14:paraId="516DDCA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80" w:type="dxa"/>
          </w:tcPr>
          <w:p w14:paraId="6E4D35F2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sz w:val="22"/>
              </w:rPr>
              <w:t>3</w:t>
            </w:r>
          </w:p>
        </w:tc>
        <w:tc>
          <w:tcPr>
            <w:tcW w:w="2835" w:type="dxa"/>
          </w:tcPr>
          <w:p w14:paraId="173D9AD8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22"/>
              </w:rPr>
              <w:t>competition</w:t>
            </w:r>
          </w:p>
        </w:tc>
        <w:tc>
          <w:tcPr>
            <w:tcW w:w="5669" w:type="dxa"/>
          </w:tcPr>
          <w:p w14:paraId="0A66D56D">
            <w:pPr>
              <w:spacing w:after="0" w:line="240" w:lineRule="auto"/>
            </w:pPr>
          </w:p>
        </w:tc>
      </w:tr>
      <w:tr w14:paraId="1FC20D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80" w:type="dxa"/>
          </w:tcPr>
          <w:p w14:paraId="1DE0C3ED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sz w:val="22"/>
              </w:rPr>
              <w:t>4</w:t>
            </w:r>
          </w:p>
        </w:tc>
        <w:tc>
          <w:tcPr>
            <w:tcW w:w="2835" w:type="dxa"/>
          </w:tcPr>
          <w:p w14:paraId="6FE1A2DF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22"/>
              </w:rPr>
              <w:t>true</w:t>
            </w:r>
          </w:p>
        </w:tc>
        <w:tc>
          <w:tcPr>
            <w:tcW w:w="5669" w:type="dxa"/>
          </w:tcPr>
          <w:p w14:paraId="6E38F174">
            <w:pPr>
              <w:spacing w:after="0" w:line="240" w:lineRule="auto"/>
            </w:pPr>
          </w:p>
        </w:tc>
      </w:tr>
      <w:tr w14:paraId="1D12CEE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80" w:type="dxa"/>
          </w:tcPr>
          <w:p w14:paraId="3BCF2247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sz w:val="22"/>
              </w:rPr>
              <w:t>5</w:t>
            </w:r>
          </w:p>
        </w:tc>
        <w:tc>
          <w:tcPr>
            <w:tcW w:w="2835" w:type="dxa"/>
          </w:tcPr>
          <w:p w14:paraId="75CA705F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22"/>
              </w:rPr>
              <w:t>communication</w:t>
            </w:r>
          </w:p>
        </w:tc>
        <w:tc>
          <w:tcPr>
            <w:tcW w:w="5669" w:type="dxa"/>
          </w:tcPr>
          <w:p w14:paraId="15F21883">
            <w:pPr>
              <w:spacing w:after="0" w:line="240" w:lineRule="auto"/>
            </w:pPr>
          </w:p>
        </w:tc>
      </w:tr>
      <w:tr w14:paraId="0AFF62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80" w:type="dxa"/>
          </w:tcPr>
          <w:p w14:paraId="7B10D15F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sz w:val="22"/>
              </w:rPr>
              <w:t>6</w:t>
            </w:r>
          </w:p>
        </w:tc>
        <w:tc>
          <w:tcPr>
            <w:tcW w:w="2835" w:type="dxa"/>
          </w:tcPr>
          <w:p w14:paraId="72E3EEF2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22"/>
              </w:rPr>
              <w:t>wear</w:t>
            </w:r>
          </w:p>
        </w:tc>
        <w:tc>
          <w:tcPr>
            <w:tcW w:w="5669" w:type="dxa"/>
          </w:tcPr>
          <w:p w14:paraId="1CDB7E7F">
            <w:pPr>
              <w:spacing w:after="0" w:line="240" w:lineRule="auto"/>
            </w:pPr>
          </w:p>
        </w:tc>
      </w:tr>
      <w:tr w14:paraId="03F230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80" w:type="dxa"/>
          </w:tcPr>
          <w:p w14:paraId="789DB616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sz w:val="22"/>
              </w:rPr>
              <w:t>7</w:t>
            </w:r>
          </w:p>
        </w:tc>
        <w:tc>
          <w:tcPr>
            <w:tcW w:w="2835" w:type="dxa"/>
          </w:tcPr>
          <w:p w14:paraId="23D59BAE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22"/>
              </w:rPr>
              <w:t>rest</w:t>
            </w:r>
          </w:p>
        </w:tc>
        <w:tc>
          <w:tcPr>
            <w:tcW w:w="5669" w:type="dxa"/>
          </w:tcPr>
          <w:p w14:paraId="1D557B6E">
            <w:pPr>
              <w:spacing w:after="0" w:line="240" w:lineRule="auto"/>
            </w:pPr>
          </w:p>
        </w:tc>
      </w:tr>
      <w:tr w14:paraId="4773060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80" w:type="dxa"/>
          </w:tcPr>
          <w:p w14:paraId="35A8031E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sz w:val="22"/>
              </w:rPr>
              <w:t>8</w:t>
            </w:r>
          </w:p>
        </w:tc>
        <w:tc>
          <w:tcPr>
            <w:tcW w:w="2835" w:type="dxa"/>
          </w:tcPr>
          <w:p w14:paraId="52142D75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22"/>
              </w:rPr>
              <w:t>wash</w:t>
            </w:r>
          </w:p>
        </w:tc>
        <w:tc>
          <w:tcPr>
            <w:tcW w:w="5669" w:type="dxa"/>
          </w:tcPr>
          <w:p w14:paraId="6DA095DB">
            <w:pPr>
              <w:spacing w:after="0" w:line="240" w:lineRule="auto"/>
            </w:pPr>
          </w:p>
        </w:tc>
      </w:tr>
      <w:tr w14:paraId="3DD886D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80" w:type="dxa"/>
          </w:tcPr>
          <w:p w14:paraId="11C12E24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sz w:val="22"/>
              </w:rPr>
              <w:t>9</w:t>
            </w:r>
          </w:p>
        </w:tc>
        <w:tc>
          <w:tcPr>
            <w:tcW w:w="2835" w:type="dxa"/>
          </w:tcPr>
          <w:p w14:paraId="2844DE61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22"/>
              </w:rPr>
              <w:t>local</w:t>
            </w:r>
          </w:p>
        </w:tc>
        <w:tc>
          <w:tcPr>
            <w:tcW w:w="5669" w:type="dxa"/>
          </w:tcPr>
          <w:p w14:paraId="1604C747">
            <w:pPr>
              <w:spacing w:after="0" w:line="240" w:lineRule="auto"/>
            </w:pPr>
          </w:p>
        </w:tc>
      </w:tr>
      <w:tr w14:paraId="66CE55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80" w:type="dxa"/>
          </w:tcPr>
          <w:p w14:paraId="31AF6DEF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sz w:val="22"/>
              </w:rPr>
              <w:t>10</w:t>
            </w:r>
          </w:p>
        </w:tc>
        <w:tc>
          <w:tcPr>
            <w:tcW w:w="2835" w:type="dxa"/>
          </w:tcPr>
          <w:p w14:paraId="18A2E52E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22"/>
              </w:rPr>
              <w:t>watch</w:t>
            </w:r>
          </w:p>
        </w:tc>
        <w:tc>
          <w:tcPr>
            <w:tcW w:w="5669" w:type="dxa"/>
          </w:tcPr>
          <w:p w14:paraId="142F2F93">
            <w:pPr>
              <w:spacing w:after="0" w:line="240" w:lineRule="auto"/>
            </w:pPr>
          </w:p>
        </w:tc>
      </w:tr>
      <w:tr w14:paraId="69B3283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80" w:type="dxa"/>
          </w:tcPr>
          <w:p w14:paraId="623A03BE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sz w:val="22"/>
              </w:rPr>
              <w:t>11</w:t>
            </w:r>
          </w:p>
        </w:tc>
        <w:tc>
          <w:tcPr>
            <w:tcW w:w="2835" w:type="dxa"/>
          </w:tcPr>
          <w:p w14:paraId="3054D3D2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22"/>
              </w:rPr>
              <w:t>talk</w:t>
            </w:r>
          </w:p>
        </w:tc>
        <w:tc>
          <w:tcPr>
            <w:tcW w:w="5669" w:type="dxa"/>
          </w:tcPr>
          <w:p w14:paraId="47B34769">
            <w:pPr>
              <w:spacing w:after="0" w:line="240" w:lineRule="auto"/>
            </w:pPr>
          </w:p>
        </w:tc>
      </w:tr>
      <w:tr w14:paraId="4BC8887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80" w:type="dxa"/>
          </w:tcPr>
          <w:p w14:paraId="45403926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sz w:val="22"/>
              </w:rPr>
              <w:t>12</w:t>
            </w:r>
          </w:p>
        </w:tc>
        <w:tc>
          <w:tcPr>
            <w:tcW w:w="2835" w:type="dxa"/>
          </w:tcPr>
          <w:p w14:paraId="0D667275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22"/>
              </w:rPr>
              <w:t>influence</w:t>
            </w:r>
          </w:p>
        </w:tc>
        <w:tc>
          <w:tcPr>
            <w:tcW w:w="5669" w:type="dxa"/>
          </w:tcPr>
          <w:p w14:paraId="476BD1EF">
            <w:pPr>
              <w:spacing w:after="0" w:line="240" w:lineRule="auto"/>
            </w:pPr>
          </w:p>
        </w:tc>
      </w:tr>
      <w:tr w14:paraId="6E09D94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80" w:type="dxa"/>
          </w:tcPr>
          <w:p w14:paraId="77FC2ED0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sz w:val="22"/>
              </w:rPr>
              <w:t>13</w:t>
            </w:r>
          </w:p>
        </w:tc>
        <w:tc>
          <w:tcPr>
            <w:tcW w:w="2835" w:type="dxa"/>
          </w:tcPr>
          <w:p w14:paraId="2AA79A89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22"/>
              </w:rPr>
              <w:t>volunteer</w:t>
            </w:r>
          </w:p>
        </w:tc>
        <w:tc>
          <w:tcPr>
            <w:tcW w:w="5669" w:type="dxa"/>
          </w:tcPr>
          <w:p w14:paraId="17E6AE5D">
            <w:pPr>
              <w:spacing w:after="0" w:line="240" w:lineRule="auto"/>
            </w:pPr>
          </w:p>
        </w:tc>
      </w:tr>
      <w:tr w14:paraId="28EDC9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80" w:type="dxa"/>
          </w:tcPr>
          <w:p w14:paraId="42845C98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sz w:val="22"/>
              </w:rPr>
              <w:t>14</w:t>
            </w:r>
          </w:p>
        </w:tc>
        <w:tc>
          <w:tcPr>
            <w:tcW w:w="2835" w:type="dxa"/>
          </w:tcPr>
          <w:p w14:paraId="41F5AFE4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22"/>
              </w:rPr>
              <w:t>turn</w:t>
            </w:r>
          </w:p>
        </w:tc>
        <w:tc>
          <w:tcPr>
            <w:tcW w:w="5669" w:type="dxa"/>
          </w:tcPr>
          <w:p w14:paraId="5B0F9074">
            <w:pPr>
              <w:spacing w:after="0" w:line="240" w:lineRule="auto"/>
            </w:pPr>
          </w:p>
        </w:tc>
      </w:tr>
      <w:tr w14:paraId="348F183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80" w:type="dxa"/>
          </w:tcPr>
          <w:p w14:paraId="48E41077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sz w:val="22"/>
              </w:rPr>
              <w:t>15</w:t>
            </w:r>
          </w:p>
        </w:tc>
        <w:tc>
          <w:tcPr>
            <w:tcW w:w="2835" w:type="dxa"/>
          </w:tcPr>
          <w:p w14:paraId="284A2DE6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22"/>
              </w:rPr>
              <w:t>suddenly</w:t>
            </w:r>
          </w:p>
        </w:tc>
        <w:tc>
          <w:tcPr>
            <w:tcW w:w="5669" w:type="dxa"/>
          </w:tcPr>
          <w:p w14:paraId="7E60B635">
            <w:pPr>
              <w:spacing w:after="0" w:line="240" w:lineRule="auto"/>
            </w:pPr>
          </w:p>
        </w:tc>
      </w:tr>
      <w:tr w14:paraId="52C9E43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80" w:type="dxa"/>
          </w:tcPr>
          <w:p w14:paraId="08D1143E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sz w:val="22"/>
              </w:rPr>
              <w:t>16</w:t>
            </w:r>
          </w:p>
        </w:tc>
        <w:tc>
          <w:tcPr>
            <w:tcW w:w="2835" w:type="dxa"/>
          </w:tcPr>
          <w:p w14:paraId="2B6EE669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22"/>
              </w:rPr>
              <w:t>give</w:t>
            </w:r>
          </w:p>
        </w:tc>
        <w:tc>
          <w:tcPr>
            <w:tcW w:w="5669" w:type="dxa"/>
          </w:tcPr>
          <w:p w14:paraId="01E776DB">
            <w:pPr>
              <w:spacing w:after="0" w:line="240" w:lineRule="auto"/>
            </w:pPr>
          </w:p>
        </w:tc>
      </w:tr>
      <w:tr w14:paraId="0651A26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80" w:type="dxa"/>
          </w:tcPr>
          <w:p w14:paraId="1382C5B0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sz w:val="22"/>
              </w:rPr>
              <w:t>17</w:t>
            </w:r>
          </w:p>
        </w:tc>
        <w:tc>
          <w:tcPr>
            <w:tcW w:w="2835" w:type="dxa"/>
          </w:tcPr>
          <w:p w14:paraId="01266AF8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22"/>
              </w:rPr>
              <w:t>save</w:t>
            </w:r>
          </w:p>
        </w:tc>
        <w:tc>
          <w:tcPr>
            <w:tcW w:w="5669" w:type="dxa"/>
          </w:tcPr>
          <w:p w14:paraId="25BFEF3B">
            <w:pPr>
              <w:spacing w:after="0" w:line="240" w:lineRule="auto"/>
            </w:pPr>
          </w:p>
        </w:tc>
      </w:tr>
      <w:tr w14:paraId="14B9492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80" w:type="dxa"/>
          </w:tcPr>
          <w:p w14:paraId="6A4F892D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sz w:val="22"/>
              </w:rPr>
              <w:t>18</w:t>
            </w:r>
          </w:p>
        </w:tc>
        <w:tc>
          <w:tcPr>
            <w:tcW w:w="2835" w:type="dxa"/>
          </w:tcPr>
          <w:p w14:paraId="0ACC4FD6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22"/>
              </w:rPr>
              <w:t>environment</w:t>
            </w:r>
          </w:p>
        </w:tc>
        <w:tc>
          <w:tcPr>
            <w:tcW w:w="5669" w:type="dxa"/>
          </w:tcPr>
          <w:p w14:paraId="51B0A931">
            <w:pPr>
              <w:spacing w:after="0" w:line="240" w:lineRule="auto"/>
            </w:pPr>
          </w:p>
        </w:tc>
      </w:tr>
      <w:tr w14:paraId="253E6E6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80" w:type="dxa"/>
          </w:tcPr>
          <w:p w14:paraId="673666C2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sz w:val="22"/>
              </w:rPr>
              <w:t>19</w:t>
            </w:r>
          </w:p>
        </w:tc>
        <w:tc>
          <w:tcPr>
            <w:tcW w:w="2835" w:type="dxa"/>
          </w:tcPr>
          <w:p w14:paraId="576BEF65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22"/>
              </w:rPr>
              <w:t>continue</w:t>
            </w:r>
          </w:p>
        </w:tc>
        <w:tc>
          <w:tcPr>
            <w:tcW w:w="5669" w:type="dxa"/>
          </w:tcPr>
          <w:p w14:paraId="568D299E">
            <w:pPr>
              <w:spacing w:after="0" w:line="240" w:lineRule="auto"/>
            </w:pPr>
          </w:p>
        </w:tc>
      </w:tr>
      <w:tr w14:paraId="4BCC393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80" w:type="dxa"/>
          </w:tcPr>
          <w:p w14:paraId="3DCB6717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sz w:val="22"/>
              </w:rPr>
              <w:t>20</w:t>
            </w:r>
          </w:p>
        </w:tc>
        <w:tc>
          <w:tcPr>
            <w:tcW w:w="2835" w:type="dxa"/>
          </w:tcPr>
          <w:p w14:paraId="25DE7A7F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22"/>
              </w:rPr>
              <w:t>park</w:t>
            </w:r>
          </w:p>
        </w:tc>
        <w:tc>
          <w:tcPr>
            <w:tcW w:w="5669" w:type="dxa"/>
          </w:tcPr>
          <w:p w14:paraId="2910B9E9">
            <w:pPr>
              <w:spacing w:after="0" w:line="240" w:lineRule="auto"/>
            </w:pPr>
          </w:p>
        </w:tc>
      </w:tr>
      <w:tr w14:paraId="3A269AB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80" w:type="dxa"/>
          </w:tcPr>
          <w:p w14:paraId="6C4996EF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sz w:val="22"/>
              </w:rPr>
              <w:t>21</w:t>
            </w:r>
          </w:p>
        </w:tc>
        <w:tc>
          <w:tcPr>
            <w:tcW w:w="2835" w:type="dxa"/>
          </w:tcPr>
          <w:p w14:paraId="3D41B07B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22"/>
              </w:rPr>
              <w:t>notice</w:t>
            </w:r>
          </w:p>
        </w:tc>
        <w:tc>
          <w:tcPr>
            <w:tcW w:w="5669" w:type="dxa"/>
          </w:tcPr>
          <w:p w14:paraId="40207A0B">
            <w:pPr>
              <w:spacing w:after="0" w:line="240" w:lineRule="auto"/>
            </w:pPr>
          </w:p>
        </w:tc>
      </w:tr>
      <w:tr w14:paraId="747C23B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80" w:type="dxa"/>
          </w:tcPr>
          <w:p w14:paraId="6B2B67F8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sz w:val="22"/>
              </w:rPr>
              <w:t>22</w:t>
            </w:r>
          </w:p>
        </w:tc>
        <w:tc>
          <w:tcPr>
            <w:tcW w:w="2835" w:type="dxa"/>
          </w:tcPr>
          <w:p w14:paraId="66726D81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22"/>
              </w:rPr>
              <w:t>believe</w:t>
            </w:r>
          </w:p>
        </w:tc>
        <w:tc>
          <w:tcPr>
            <w:tcW w:w="5669" w:type="dxa"/>
          </w:tcPr>
          <w:p w14:paraId="206A1729">
            <w:pPr>
              <w:spacing w:after="0" w:line="240" w:lineRule="auto"/>
            </w:pPr>
          </w:p>
        </w:tc>
      </w:tr>
      <w:tr w14:paraId="316F71F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80" w:type="dxa"/>
          </w:tcPr>
          <w:p w14:paraId="14C4485C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sz w:val="22"/>
              </w:rPr>
              <w:t>23</w:t>
            </w:r>
          </w:p>
        </w:tc>
        <w:tc>
          <w:tcPr>
            <w:tcW w:w="2835" w:type="dxa"/>
          </w:tcPr>
          <w:p w14:paraId="0F0F4C10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22"/>
              </w:rPr>
              <w:t>collect</w:t>
            </w:r>
          </w:p>
        </w:tc>
        <w:tc>
          <w:tcPr>
            <w:tcW w:w="5669" w:type="dxa"/>
          </w:tcPr>
          <w:p w14:paraId="7BEB0506">
            <w:pPr>
              <w:spacing w:after="0" w:line="240" w:lineRule="auto"/>
            </w:pPr>
          </w:p>
        </w:tc>
      </w:tr>
      <w:tr w14:paraId="0CA6A90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80" w:type="dxa"/>
          </w:tcPr>
          <w:p w14:paraId="6A67BA7D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sz w:val="22"/>
              </w:rPr>
              <w:t>24</w:t>
            </w:r>
          </w:p>
        </w:tc>
        <w:tc>
          <w:tcPr>
            <w:tcW w:w="2835" w:type="dxa"/>
          </w:tcPr>
          <w:p w14:paraId="0772B13C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22"/>
              </w:rPr>
              <w:t>bring</w:t>
            </w:r>
          </w:p>
        </w:tc>
        <w:tc>
          <w:tcPr>
            <w:tcW w:w="5669" w:type="dxa"/>
          </w:tcPr>
          <w:p w14:paraId="6631BFEB">
            <w:pPr>
              <w:spacing w:after="0" w:line="240" w:lineRule="auto"/>
            </w:pPr>
          </w:p>
        </w:tc>
      </w:tr>
      <w:tr w14:paraId="06F7A87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80" w:type="dxa"/>
          </w:tcPr>
          <w:p w14:paraId="4BA4E973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sz w:val="22"/>
              </w:rPr>
              <w:t>25</w:t>
            </w:r>
          </w:p>
        </w:tc>
        <w:tc>
          <w:tcPr>
            <w:tcW w:w="2835" w:type="dxa"/>
          </w:tcPr>
          <w:p w14:paraId="7ED070D5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22"/>
              </w:rPr>
              <w:t>interesting</w:t>
            </w:r>
          </w:p>
        </w:tc>
        <w:tc>
          <w:tcPr>
            <w:tcW w:w="5669" w:type="dxa"/>
          </w:tcPr>
          <w:p w14:paraId="55F8BF14">
            <w:pPr>
              <w:spacing w:after="0" w:line="240" w:lineRule="auto"/>
            </w:pPr>
          </w:p>
        </w:tc>
      </w:tr>
    </w:tbl>
    <w:p w14:paraId="4A540277"/>
    <w:p w14:paraId="098C1D34">
      <w:r>
        <w:br w:type="page"/>
      </w:r>
    </w:p>
    <w:p w14:paraId="1C43D4FD">
      <w:pPr>
        <w:pStyle w:val="4"/>
      </w:pPr>
      <w:r>
        <w:rPr>
          <w:rFonts w:ascii="微软雅黑" w:hAnsi="微软雅黑" w:eastAsia="微软雅黑"/>
        </w:rPr>
        <w:t>第 8 页（176–200 / 247）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80"/>
        <w:gridCol w:w="2835"/>
        <w:gridCol w:w="5669"/>
      </w:tblGrid>
      <w:tr w14:paraId="3DF550A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80" w:type="dxa"/>
            <w:shd w:val="clear" w:color="auto" w:fill="D9E2F3"/>
          </w:tcPr>
          <w:p w14:paraId="7818AAA9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sz w:val="21"/>
              </w:rPr>
              <w:t>#</w:t>
            </w:r>
          </w:p>
        </w:tc>
        <w:tc>
          <w:tcPr>
            <w:tcW w:w="2835" w:type="dxa"/>
            <w:shd w:val="clear" w:color="auto" w:fill="D9E2F3"/>
          </w:tcPr>
          <w:p w14:paraId="56C8A8BA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sz w:val="21"/>
              </w:rPr>
              <w:t>English</w:t>
            </w:r>
          </w:p>
        </w:tc>
        <w:tc>
          <w:tcPr>
            <w:tcW w:w="5669" w:type="dxa"/>
            <w:shd w:val="clear" w:color="auto" w:fill="D9E2F3"/>
          </w:tcPr>
          <w:p w14:paraId="38CAC88B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sz w:val="21"/>
              </w:rPr>
              <w:t>中文默写 ✍</w:t>
            </w:r>
          </w:p>
        </w:tc>
      </w:tr>
      <w:tr w14:paraId="3F3A02A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80" w:type="dxa"/>
          </w:tcPr>
          <w:p w14:paraId="7392651B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sz w:val="22"/>
              </w:rPr>
              <w:t>1</w:t>
            </w:r>
          </w:p>
        </w:tc>
        <w:tc>
          <w:tcPr>
            <w:tcW w:w="2835" w:type="dxa"/>
          </w:tcPr>
          <w:p w14:paraId="32F95BEA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22"/>
              </w:rPr>
              <w:t>active</w:t>
            </w:r>
          </w:p>
        </w:tc>
        <w:tc>
          <w:tcPr>
            <w:tcW w:w="5669" w:type="dxa"/>
          </w:tcPr>
          <w:p w14:paraId="6889DFEA">
            <w:pPr>
              <w:spacing w:after="0" w:line="240" w:lineRule="auto"/>
            </w:pPr>
          </w:p>
        </w:tc>
      </w:tr>
      <w:tr w14:paraId="4CDC0F7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80" w:type="dxa"/>
          </w:tcPr>
          <w:p w14:paraId="0FFD365C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sz w:val="22"/>
              </w:rPr>
              <w:t>2</w:t>
            </w:r>
          </w:p>
        </w:tc>
        <w:tc>
          <w:tcPr>
            <w:tcW w:w="2835" w:type="dxa"/>
          </w:tcPr>
          <w:p w14:paraId="5CF747FF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22"/>
              </w:rPr>
              <w:t>push</w:t>
            </w:r>
          </w:p>
        </w:tc>
        <w:tc>
          <w:tcPr>
            <w:tcW w:w="5669" w:type="dxa"/>
          </w:tcPr>
          <w:p w14:paraId="6FA30427">
            <w:pPr>
              <w:spacing w:after="0" w:line="240" w:lineRule="auto"/>
            </w:pPr>
          </w:p>
        </w:tc>
      </w:tr>
      <w:tr w14:paraId="2F1AE6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80" w:type="dxa"/>
          </w:tcPr>
          <w:p w14:paraId="57971253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sz w:val="22"/>
              </w:rPr>
              <w:t>3</w:t>
            </w:r>
          </w:p>
        </w:tc>
        <w:tc>
          <w:tcPr>
            <w:tcW w:w="2835" w:type="dxa"/>
          </w:tcPr>
          <w:p w14:paraId="59211415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22"/>
              </w:rPr>
              <w:t>increase</w:t>
            </w:r>
          </w:p>
        </w:tc>
        <w:tc>
          <w:tcPr>
            <w:tcW w:w="5669" w:type="dxa"/>
          </w:tcPr>
          <w:p w14:paraId="4D7E213D">
            <w:pPr>
              <w:spacing w:after="0" w:line="240" w:lineRule="auto"/>
            </w:pPr>
          </w:p>
        </w:tc>
      </w:tr>
      <w:tr w14:paraId="25BCC4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80" w:type="dxa"/>
          </w:tcPr>
          <w:p w14:paraId="03C88C51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sz w:val="22"/>
              </w:rPr>
              <w:t>4</w:t>
            </w:r>
          </w:p>
        </w:tc>
        <w:tc>
          <w:tcPr>
            <w:tcW w:w="2835" w:type="dxa"/>
          </w:tcPr>
          <w:p w14:paraId="6ED6DC58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22"/>
              </w:rPr>
              <w:t>end</w:t>
            </w:r>
          </w:p>
        </w:tc>
        <w:tc>
          <w:tcPr>
            <w:tcW w:w="5669" w:type="dxa"/>
          </w:tcPr>
          <w:p w14:paraId="77D860E6">
            <w:pPr>
              <w:spacing w:after="0" w:line="240" w:lineRule="auto"/>
            </w:pPr>
          </w:p>
        </w:tc>
      </w:tr>
      <w:tr w14:paraId="7377C51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80" w:type="dxa"/>
          </w:tcPr>
          <w:p w14:paraId="7D4855C4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sz w:val="22"/>
              </w:rPr>
              <w:t>5</w:t>
            </w:r>
          </w:p>
        </w:tc>
        <w:tc>
          <w:tcPr>
            <w:tcW w:w="2835" w:type="dxa"/>
          </w:tcPr>
          <w:p w14:paraId="0983B78F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22"/>
              </w:rPr>
              <w:t>dangerous</w:t>
            </w:r>
          </w:p>
        </w:tc>
        <w:tc>
          <w:tcPr>
            <w:tcW w:w="5669" w:type="dxa"/>
          </w:tcPr>
          <w:p w14:paraId="55E8C760">
            <w:pPr>
              <w:spacing w:after="0" w:line="240" w:lineRule="auto"/>
            </w:pPr>
          </w:p>
        </w:tc>
      </w:tr>
      <w:tr w14:paraId="6C6C790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80" w:type="dxa"/>
          </w:tcPr>
          <w:p w14:paraId="0F477087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sz w:val="22"/>
              </w:rPr>
              <w:t>6</w:t>
            </w:r>
          </w:p>
        </w:tc>
        <w:tc>
          <w:tcPr>
            <w:tcW w:w="2835" w:type="dxa"/>
          </w:tcPr>
          <w:p w14:paraId="239B11CB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22"/>
              </w:rPr>
              <w:t>great</w:t>
            </w:r>
          </w:p>
        </w:tc>
        <w:tc>
          <w:tcPr>
            <w:tcW w:w="5669" w:type="dxa"/>
          </w:tcPr>
          <w:p w14:paraId="02EC6F01">
            <w:pPr>
              <w:spacing w:after="0" w:line="240" w:lineRule="auto"/>
            </w:pPr>
          </w:p>
        </w:tc>
      </w:tr>
      <w:tr w14:paraId="1D7E625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80" w:type="dxa"/>
          </w:tcPr>
          <w:p w14:paraId="620A4B29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sz w:val="22"/>
              </w:rPr>
              <w:t>7</w:t>
            </w:r>
          </w:p>
        </w:tc>
        <w:tc>
          <w:tcPr>
            <w:tcW w:w="2835" w:type="dxa"/>
          </w:tcPr>
          <w:p w14:paraId="54208672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22"/>
              </w:rPr>
              <w:t>both</w:t>
            </w:r>
          </w:p>
        </w:tc>
        <w:tc>
          <w:tcPr>
            <w:tcW w:w="5669" w:type="dxa"/>
          </w:tcPr>
          <w:p w14:paraId="1EA010C8">
            <w:pPr>
              <w:spacing w:after="0" w:line="240" w:lineRule="auto"/>
            </w:pPr>
          </w:p>
        </w:tc>
      </w:tr>
      <w:tr w14:paraId="50B2337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80" w:type="dxa"/>
          </w:tcPr>
          <w:p w14:paraId="58B852ED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sz w:val="22"/>
              </w:rPr>
              <w:t>8</w:t>
            </w:r>
          </w:p>
        </w:tc>
        <w:tc>
          <w:tcPr>
            <w:tcW w:w="2835" w:type="dxa"/>
          </w:tcPr>
          <w:p w14:paraId="78BBB3E7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22"/>
              </w:rPr>
              <w:t>weather</w:t>
            </w:r>
          </w:p>
        </w:tc>
        <w:tc>
          <w:tcPr>
            <w:tcW w:w="5669" w:type="dxa"/>
          </w:tcPr>
          <w:p w14:paraId="49771D2D">
            <w:pPr>
              <w:spacing w:after="0" w:line="240" w:lineRule="auto"/>
            </w:pPr>
          </w:p>
        </w:tc>
      </w:tr>
      <w:tr w14:paraId="06A77C1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80" w:type="dxa"/>
          </w:tcPr>
          <w:p w14:paraId="511B111D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sz w:val="22"/>
              </w:rPr>
              <w:t>9</w:t>
            </w:r>
          </w:p>
        </w:tc>
        <w:tc>
          <w:tcPr>
            <w:tcW w:w="2835" w:type="dxa"/>
          </w:tcPr>
          <w:p w14:paraId="609C1CDC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22"/>
              </w:rPr>
              <w:t>product</w:t>
            </w:r>
          </w:p>
        </w:tc>
        <w:tc>
          <w:tcPr>
            <w:tcW w:w="5669" w:type="dxa"/>
          </w:tcPr>
          <w:p w14:paraId="6E59AC21">
            <w:pPr>
              <w:spacing w:after="0" w:line="240" w:lineRule="auto"/>
            </w:pPr>
          </w:p>
        </w:tc>
      </w:tr>
      <w:tr w14:paraId="29F4D3E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80" w:type="dxa"/>
          </w:tcPr>
          <w:p w14:paraId="49EEB3C5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sz w:val="22"/>
              </w:rPr>
              <w:t>10</w:t>
            </w:r>
          </w:p>
        </w:tc>
        <w:tc>
          <w:tcPr>
            <w:tcW w:w="2835" w:type="dxa"/>
          </w:tcPr>
          <w:p w14:paraId="5BCE54A1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22"/>
              </w:rPr>
              <w:t>choose</w:t>
            </w:r>
          </w:p>
        </w:tc>
        <w:tc>
          <w:tcPr>
            <w:tcW w:w="5669" w:type="dxa"/>
          </w:tcPr>
          <w:p w14:paraId="3928DE1B">
            <w:pPr>
              <w:spacing w:after="0" w:line="240" w:lineRule="auto"/>
            </w:pPr>
          </w:p>
        </w:tc>
      </w:tr>
      <w:tr w14:paraId="2FBC1E7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80" w:type="dxa"/>
          </w:tcPr>
          <w:p w14:paraId="6CF8CB49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sz w:val="22"/>
              </w:rPr>
              <w:t>11</w:t>
            </w:r>
          </w:p>
        </w:tc>
        <w:tc>
          <w:tcPr>
            <w:tcW w:w="2835" w:type="dxa"/>
          </w:tcPr>
          <w:p w14:paraId="4C3960F3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22"/>
              </w:rPr>
              <w:t>water</w:t>
            </w:r>
          </w:p>
        </w:tc>
        <w:tc>
          <w:tcPr>
            <w:tcW w:w="5669" w:type="dxa"/>
          </w:tcPr>
          <w:p w14:paraId="501B92D2">
            <w:pPr>
              <w:spacing w:after="0" w:line="240" w:lineRule="auto"/>
            </w:pPr>
          </w:p>
        </w:tc>
      </w:tr>
      <w:tr w14:paraId="2F131DE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80" w:type="dxa"/>
          </w:tcPr>
          <w:p w14:paraId="3E6E42BD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sz w:val="22"/>
              </w:rPr>
              <w:t>12</w:t>
            </w:r>
          </w:p>
        </w:tc>
        <w:tc>
          <w:tcPr>
            <w:tcW w:w="2835" w:type="dxa"/>
          </w:tcPr>
          <w:p w14:paraId="277F6047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22"/>
              </w:rPr>
              <w:t>share</w:t>
            </w:r>
          </w:p>
        </w:tc>
        <w:tc>
          <w:tcPr>
            <w:tcW w:w="5669" w:type="dxa"/>
          </w:tcPr>
          <w:p w14:paraId="361A7248">
            <w:pPr>
              <w:spacing w:after="0" w:line="240" w:lineRule="auto"/>
            </w:pPr>
          </w:p>
        </w:tc>
      </w:tr>
      <w:tr w14:paraId="353863B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80" w:type="dxa"/>
          </w:tcPr>
          <w:p w14:paraId="5DFE7A3C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sz w:val="22"/>
              </w:rPr>
              <w:t>13</w:t>
            </w:r>
          </w:p>
        </w:tc>
        <w:tc>
          <w:tcPr>
            <w:tcW w:w="2835" w:type="dxa"/>
          </w:tcPr>
          <w:p w14:paraId="40467989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22"/>
              </w:rPr>
              <w:t>valuable</w:t>
            </w:r>
          </w:p>
        </w:tc>
        <w:tc>
          <w:tcPr>
            <w:tcW w:w="5669" w:type="dxa"/>
          </w:tcPr>
          <w:p w14:paraId="6AF8494D">
            <w:pPr>
              <w:spacing w:after="0" w:line="240" w:lineRule="auto"/>
            </w:pPr>
          </w:p>
        </w:tc>
      </w:tr>
      <w:tr w14:paraId="294ACB9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80" w:type="dxa"/>
          </w:tcPr>
          <w:p w14:paraId="226818C4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sz w:val="22"/>
              </w:rPr>
              <w:t>14</w:t>
            </w:r>
          </w:p>
        </w:tc>
        <w:tc>
          <w:tcPr>
            <w:tcW w:w="2835" w:type="dxa"/>
          </w:tcPr>
          <w:p w14:paraId="74B91085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22"/>
              </w:rPr>
              <w:t>jump</w:t>
            </w:r>
          </w:p>
        </w:tc>
        <w:tc>
          <w:tcPr>
            <w:tcW w:w="5669" w:type="dxa"/>
          </w:tcPr>
          <w:p w14:paraId="11308047">
            <w:pPr>
              <w:spacing w:after="0" w:line="240" w:lineRule="auto"/>
            </w:pPr>
          </w:p>
        </w:tc>
      </w:tr>
      <w:tr w14:paraId="7A28152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80" w:type="dxa"/>
          </w:tcPr>
          <w:p w14:paraId="17587C15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sz w:val="22"/>
              </w:rPr>
              <w:t>15</w:t>
            </w:r>
          </w:p>
        </w:tc>
        <w:tc>
          <w:tcPr>
            <w:tcW w:w="2835" w:type="dxa"/>
          </w:tcPr>
          <w:p w14:paraId="45268436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22"/>
              </w:rPr>
              <w:t>clothes</w:t>
            </w:r>
          </w:p>
        </w:tc>
        <w:tc>
          <w:tcPr>
            <w:tcW w:w="5669" w:type="dxa"/>
          </w:tcPr>
          <w:p w14:paraId="7B927D56">
            <w:pPr>
              <w:spacing w:after="0" w:line="240" w:lineRule="auto"/>
            </w:pPr>
          </w:p>
        </w:tc>
      </w:tr>
      <w:tr w14:paraId="16B780C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80" w:type="dxa"/>
          </w:tcPr>
          <w:p w14:paraId="5152B20A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sz w:val="22"/>
              </w:rPr>
              <w:t>16</w:t>
            </w:r>
          </w:p>
        </w:tc>
        <w:tc>
          <w:tcPr>
            <w:tcW w:w="2835" w:type="dxa"/>
          </w:tcPr>
          <w:p w14:paraId="61224CCB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22"/>
              </w:rPr>
              <w:t>try</w:t>
            </w:r>
          </w:p>
        </w:tc>
        <w:tc>
          <w:tcPr>
            <w:tcW w:w="5669" w:type="dxa"/>
          </w:tcPr>
          <w:p w14:paraId="3E2B8C2D">
            <w:pPr>
              <w:spacing w:after="0" w:line="240" w:lineRule="auto"/>
            </w:pPr>
          </w:p>
        </w:tc>
      </w:tr>
      <w:tr w14:paraId="4280F38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80" w:type="dxa"/>
          </w:tcPr>
          <w:p w14:paraId="6AD79958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sz w:val="22"/>
              </w:rPr>
              <w:t>17</w:t>
            </w:r>
          </w:p>
        </w:tc>
        <w:tc>
          <w:tcPr>
            <w:tcW w:w="2835" w:type="dxa"/>
          </w:tcPr>
          <w:p w14:paraId="619C01E0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22"/>
              </w:rPr>
              <w:t>hero</w:t>
            </w:r>
          </w:p>
        </w:tc>
        <w:tc>
          <w:tcPr>
            <w:tcW w:w="5669" w:type="dxa"/>
          </w:tcPr>
          <w:p w14:paraId="68F67817">
            <w:pPr>
              <w:spacing w:after="0" w:line="240" w:lineRule="auto"/>
            </w:pPr>
          </w:p>
        </w:tc>
      </w:tr>
      <w:tr w14:paraId="5678AE5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80" w:type="dxa"/>
          </w:tcPr>
          <w:p w14:paraId="4EE78FE5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sz w:val="22"/>
              </w:rPr>
              <w:t>18</w:t>
            </w:r>
          </w:p>
        </w:tc>
        <w:tc>
          <w:tcPr>
            <w:tcW w:w="2835" w:type="dxa"/>
          </w:tcPr>
          <w:p w14:paraId="007B173A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22"/>
              </w:rPr>
              <w:t>lucky</w:t>
            </w:r>
          </w:p>
        </w:tc>
        <w:tc>
          <w:tcPr>
            <w:tcW w:w="5669" w:type="dxa"/>
          </w:tcPr>
          <w:p w14:paraId="4F6A808C">
            <w:pPr>
              <w:spacing w:after="0" w:line="240" w:lineRule="auto"/>
            </w:pPr>
          </w:p>
        </w:tc>
      </w:tr>
      <w:tr w14:paraId="74B2875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80" w:type="dxa"/>
          </w:tcPr>
          <w:p w14:paraId="27E65938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sz w:val="22"/>
              </w:rPr>
              <w:t>19</w:t>
            </w:r>
          </w:p>
        </w:tc>
        <w:tc>
          <w:tcPr>
            <w:tcW w:w="2835" w:type="dxa"/>
          </w:tcPr>
          <w:p w14:paraId="4E49F195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22"/>
              </w:rPr>
              <w:t>support</w:t>
            </w:r>
          </w:p>
        </w:tc>
        <w:tc>
          <w:tcPr>
            <w:tcW w:w="5669" w:type="dxa"/>
          </w:tcPr>
          <w:p w14:paraId="2433A0E0">
            <w:pPr>
              <w:spacing w:after="0" w:line="240" w:lineRule="auto"/>
            </w:pPr>
          </w:p>
        </w:tc>
      </w:tr>
      <w:tr w14:paraId="693B4F5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80" w:type="dxa"/>
          </w:tcPr>
          <w:p w14:paraId="2C510202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sz w:val="22"/>
              </w:rPr>
              <w:t>20</w:t>
            </w:r>
          </w:p>
        </w:tc>
        <w:tc>
          <w:tcPr>
            <w:tcW w:w="2835" w:type="dxa"/>
          </w:tcPr>
          <w:p w14:paraId="10F3F33C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22"/>
              </w:rPr>
              <w:t>interested</w:t>
            </w:r>
          </w:p>
        </w:tc>
        <w:tc>
          <w:tcPr>
            <w:tcW w:w="5669" w:type="dxa"/>
          </w:tcPr>
          <w:p w14:paraId="202135AB">
            <w:pPr>
              <w:spacing w:after="0" w:line="240" w:lineRule="auto"/>
            </w:pPr>
          </w:p>
        </w:tc>
      </w:tr>
      <w:tr w14:paraId="34151A1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80" w:type="dxa"/>
          </w:tcPr>
          <w:p w14:paraId="07BFF309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sz w:val="22"/>
              </w:rPr>
              <w:t>21</w:t>
            </w:r>
          </w:p>
        </w:tc>
        <w:tc>
          <w:tcPr>
            <w:tcW w:w="2835" w:type="dxa"/>
          </w:tcPr>
          <w:p w14:paraId="43309EAC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22"/>
              </w:rPr>
              <w:t>family</w:t>
            </w:r>
          </w:p>
        </w:tc>
        <w:tc>
          <w:tcPr>
            <w:tcW w:w="5669" w:type="dxa"/>
          </w:tcPr>
          <w:p w14:paraId="3994450C">
            <w:pPr>
              <w:spacing w:after="0" w:line="240" w:lineRule="auto"/>
            </w:pPr>
          </w:p>
        </w:tc>
      </w:tr>
      <w:tr w14:paraId="75EF169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80" w:type="dxa"/>
          </w:tcPr>
          <w:p w14:paraId="2CF8CBEB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sz w:val="22"/>
              </w:rPr>
              <w:t>22</w:t>
            </w:r>
          </w:p>
        </w:tc>
        <w:tc>
          <w:tcPr>
            <w:tcW w:w="2835" w:type="dxa"/>
          </w:tcPr>
          <w:p w14:paraId="29DE2C41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22"/>
              </w:rPr>
              <w:t>afraid</w:t>
            </w:r>
          </w:p>
        </w:tc>
        <w:tc>
          <w:tcPr>
            <w:tcW w:w="5669" w:type="dxa"/>
          </w:tcPr>
          <w:p w14:paraId="466D6D75">
            <w:pPr>
              <w:spacing w:after="0" w:line="240" w:lineRule="auto"/>
            </w:pPr>
          </w:p>
        </w:tc>
      </w:tr>
      <w:tr w14:paraId="7EC5A21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80" w:type="dxa"/>
          </w:tcPr>
          <w:p w14:paraId="22CEA173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sz w:val="22"/>
              </w:rPr>
              <w:t>23</w:t>
            </w:r>
          </w:p>
        </w:tc>
        <w:tc>
          <w:tcPr>
            <w:tcW w:w="2835" w:type="dxa"/>
          </w:tcPr>
          <w:p w14:paraId="388DE040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22"/>
              </w:rPr>
              <w:t>write</w:t>
            </w:r>
          </w:p>
        </w:tc>
        <w:tc>
          <w:tcPr>
            <w:tcW w:w="5669" w:type="dxa"/>
          </w:tcPr>
          <w:p w14:paraId="4A695EE5">
            <w:pPr>
              <w:spacing w:after="0" w:line="240" w:lineRule="auto"/>
            </w:pPr>
          </w:p>
        </w:tc>
      </w:tr>
      <w:tr w14:paraId="6952768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80" w:type="dxa"/>
          </w:tcPr>
          <w:p w14:paraId="6F810686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sz w:val="22"/>
              </w:rPr>
              <w:t>24</w:t>
            </w:r>
          </w:p>
        </w:tc>
        <w:tc>
          <w:tcPr>
            <w:tcW w:w="2835" w:type="dxa"/>
          </w:tcPr>
          <w:p w14:paraId="6A929D77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22"/>
              </w:rPr>
              <w:t>leave</w:t>
            </w:r>
          </w:p>
        </w:tc>
        <w:tc>
          <w:tcPr>
            <w:tcW w:w="5669" w:type="dxa"/>
          </w:tcPr>
          <w:p w14:paraId="3A7ECE9E">
            <w:pPr>
              <w:spacing w:after="0" w:line="240" w:lineRule="auto"/>
            </w:pPr>
          </w:p>
        </w:tc>
      </w:tr>
      <w:tr w14:paraId="3C5AFB5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80" w:type="dxa"/>
          </w:tcPr>
          <w:p w14:paraId="399A3CF7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sz w:val="22"/>
              </w:rPr>
              <w:t>25</w:t>
            </w:r>
          </w:p>
        </w:tc>
        <w:tc>
          <w:tcPr>
            <w:tcW w:w="2835" w:type="dxa"/>
          </w:tcPr>
          <w:p w14:paraId="569DFA9C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22"/>
              </w:rPr>
              <w:t>week</w:t>
            </w:r>
          </w:p>
        </w:tc>
        <w:tc>
          <w:tcPr>
            <w:tcW w:w="5669" w:type="dxa"/>
          </w:tcPr>
          <w:p w14:paraId="3ECF6AF0">
            <w:pPr>
              <w:spacing w:after="0" w:line="240" w:lineRule="auto"/>
            </w:pPr>
          </w:p>
        </w:tc>
      </w:tr>
    </w:tbl>
    <w:p w14:paraId="58283A55"/>
    <w:p w14:paraId="105436E8">
      <w:r>
        <w:br w:type="page"/>
      </w:r>
    </w:p>
    <w:p w14:paraId="1E119A3A">
      <w:pPr>
        <w:pStyle w:val="4"/>
      </w:pPr>
      <w:r>
        <w:rPr>
          <w:rFonts w:ascii="微软雅黑" w:hAnsi="微软雅黑" w:eastAsia="微软雅黑"/>
        </w:rPr>
        <w:t>第 9 页（201–225 / 247）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80"/>
        <w:gridCol w:w="2835"/>
        <w:gridCol w:w="5669"/>
      </w:tblGrid>
      <w:tr w14:paraId="19682C0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80" w:type="dxa"/>
            <w:shd w:val="clear" w:color="auto" w:fill="D9E2F3"/>
          </w:tcPr>
          <w:p w14:paraId="1020049F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sz w:val="21"/>
              </w:rPr>
              <w:t>#</w:t>
            </w:r>
          </w:p>
        </w:tc>
        <w:tc>
          <w:tcPr>
            <w:tcW w:w="2835" w:type="dxa"/>
            <w:shd w:val="clear" w:color="auto" w:fill="D9E2F3"/>
          </w:tcPr>
          <w:p w14:paraId="2D43FC64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sz w:val="21"/>
              </w:rPr>
              <w:t>English</w:t>
            </w:r>
          </w:p>
        </w:tc>
        <w:tc>
          <w:tcPr>
            <w:tcW w:w="5669" w:type="dxa"/>
            <w:shd w:val="clear" w:color="auto" w:fill="D9E2F3"/>
          </w:tcPr>
          <w:p w14:paraId="4E9B84F6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sz w:val="21"/>
              </w:rPr>
              <w:t>中文默写 ✍</w:t>
            </w:r>
          </w:p>
        </w:tc>
      </w:tr>
      <w:tr w14:paraId="4AEC0E4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80" w:type="dxa"/>
          </w:tcPr>
          <w:p w14:paraId="42505BEB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sz w:val="22"/>
              </w:rPr>
              <w:t>1</w:t>
            </w:r>
          </w:p>
        </w:tc>
        <w:tc>
          <w:tcPr>
            <w:tcW w:w="2835" w:type="dxa"/>
          </w:tcPr>
          <w:p w14:paraId="0D4A25FD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22"/>
              </w:rPr>
              <w:t>find</w:t>
            </w:r>
          </w:p>
        </w:tc>
        <w:tc>
          <w:tcPr>
            <w:tcW w:w="5669" w:type="dxa"/>
          </w:tcPr>
          <w:p w14:paraId="59E424AC">
            <w:pPr>
              <w:spacing w:after="0" w:line="240" w:lineRule="auto"/>
            </w:pPr>
          </w:p>
        </w:tc>
      </w:tr>
      <w:tr w14:paraId="18E6D84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80" w:type="dxa"/>
          </w:tcPr>
          <w:p w14:paraId="5A7661C2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sz w:val="22"/>
              </w:rPr>
              <w:t>2</w:t>
            </w:r>
          </w:p>
        </w:tc>
        <w:tc>
          <w:tcPr>
            <w:tcW w:w="2835" w:type="dxa"/>
          </w:tcPr>
          <w:p w14:paraId="576DE64F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22"/>
              </w:rPr>
              <w:t>stay</w:t>
            </w:r>
          </w:p>
        </w:tc>
        <w:tc>
          <w:tcPr>
            <w:tcW w:w="5669" w:type="dxa"/>
          </w:tcPr>
          <w:p w14:paraId="0A8E7E85">
            <w:pPr>
              <w:spacing w:after="0" w:line="240" w:lineRule="auto"/>
            </w:pPr>
          </w:p>
        </w:tc>
      </w:tr>
      <w:tr w14:paraId="2199035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80" w:type="dxa"/>
          </w:tcPr>
          <w:p w14:paraId="03CB91CD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sz w:val="22"/>
              </w:rPr>
              <w:t>3</w:t>
            </w:r>
          </w:p>
        </w:tc>
        <w:tc>
          <w:tcPr>
            <w:tcW w:w="2835" w:type="dxa"/>
          </w:tcPr>
          <w:p w14:paraId="7B0A50BB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22"/>
              </w:rPr>
              <w:t>travel</w:t>
            </w:r>
          </w:p>
        </w:tc>
        <w:tc>
          <w:tcPr>
            <w:tcW w:w="5669" w:type="dxa"/>
          </w:tcPr>
          <w:p w14:paraId="780E4B5F">
            <w:pPr>
              <w:spacing w:after="0" w:line="240" w:lineRule="auto"/>
            </w:pPr>
          </w:p>
        </w:tc>
      </w:tr>
      <w:tr w14:paraId="1A6951E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80" w:type="dxa"/>
          </w:tcPr>
          <w:p w14:paraId="4ABA3C97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sz w:val="22"/>
              </w:rPr>
              <w:t>4</w:t>
            </w:r>
          </w:p>
        </w:tc>
        <w:tc>
          <w:tcPr>
            <w:tcW w:w="2835" w:type="dxa"/>
          </w:tcPr>
          <w:p w14:paraId="6DD1715F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22"/>
              </w:rPr>
              <w:t>miss</w:t>
            </w:r>
          </w:p>
        </w:tc>
        <w:tc>
          <w:tcPr>
            <w:tcW w:w="5669" w:type="dxa"/>
          </w:tcPr>
          <w:p w14:paraId="13C4A189">
            <w:pPr>
              <w:spacing w:after="0" w:line="240" w:lineRule="auto"/>
            </w:pPr>
          </w:p>
        </w:tc>
      </w:tr>
      <w:tr w14:paraId="7F25D5B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80" w:type="dxa"/>
          </w:tcPr>
          <w:p w14:paraId="726375CC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sz w:val="22"/>
              </w:rPr>
              <w:t>5</w:t>
            </w:r>
          </w:p>
        </w:tc>
        <w:tc>
          <w:tcPr>
            <w:tcW w:w="2835" w:type="dxa"/>
          </w:tcPr>
          <w:p w14:paraId="458EAC38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22"/>
              </w:rPr>
              <w:t>race</w:t>
            </w:r>
          </w:p>
        </w:tc>
        <w:tc>
          <w:tcPr>
            <w:tcW w:w="5669" w:type="dxa"/>
          </w:tcPr>
          <w:p w14:paraId="21FDD4A9">
            <w:pPr>
              <w:spacing w:after="0" w:line="240" w:lineRule="auto"/>
            </w:pPr>
          </w:p>
        </w:tc>
      </w:tr>
      <w:tr w14:paraId="1DAC6B5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80" w:type="dxa"/>
          </w:tcPr>
          <w:p w14:paraId="51A6D9D5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sz w:val="22"/>
              </w:rPr>
              <w:t>6</w:t>
            </w:r>
          </w:p>
        </w:tc>
        <w:tc>
          <w:tcPr>
            <w:tcW w:w="2835" w:type="dxa"/>
          </w:tcPr>
          <w:p w14:paraId="59758B26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22"/>
              </w:rPr>
              <w:t>blind</w:t>
            </w:r>
          </w:p>
        </w:tc>
        <w:tc>
          <w:tcPr>
            <w:tcW w:w="5669" w:type="dxa"/>
          </w:tcPr>
          <w:p w14:paraId="013909B0">
            <w:pPr>
              <w:spacing w:after="0" w:line="240" w:lineRule="auto"/>
            </w:pPr>
          </w:p>
        </w:tc>
      </w:tr>
      <w:tr w14:paraId="108F261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80" w:type="dxa"/>
          </w:tcPr>
          <w:p w14:paraId="43A84E70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sz w:val="22"/>
              </w:rPr>
              <w:t>7</w:t>
            </w:r>
          </w:p>
        </w:tc>
        <w:tc>
          <w:tcPr>
            <w:tcW w:w="2835" w:type="dxa"/>
          </w:tcPr>
          <w:p w14:paraId="24E6C4E6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22"/>
              </w:rPr>
              <w:t>island</w:t>
            </w:r>
          </w:p>
        </w:tc>
        <w:tc>
          <w:tcPr>
            <w:tcW w:w="5669" w:type="dxa"/>
          </w:tcPr>
          <w:p w14:paraId="608084E9">
            <w:pPr>
              <w:spacing w:after="0" w:line="240" w:lineRule="auto"/>
            </w:pPr>
          </w:p>
        </w:tc>
      </w:tr>
      <w:tr w14:paraId="0989903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80" w:type="dxa"/>
          </w:tcPr>
          <w:p w14:paraId="4CF5EFE9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sz w:val="22"/>
              </w:rPr>
              <w:t>8</w:t>
            </w:r>
          </w:p>
        </w:tc>
        <w:tc>
          <w:tcPr>
            <w:tcW w:w="2835" w:type="dxa"/>
          </w:tcPr>
          <w:p w14:paraId="15BD8DD4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22"/>
              </w:rPr>
              <w:t>busy</w:t>
            </w:r>
          </w:p>
        </w:tc>
        <w:tc>
          <w:tcPr>
            <w:tcW w:w="5669" w:type="dxa"/>
          </w:tcPr>
          <w:p w14:paraId="791831D2">
            <w:pPr>
              <w:spacing w:after="0" w:line="240" w:lineRule="auto"/>
            </w:pPr>
          </w:p>
        </w:tc>
      </w:tr>
      <w:tr w14:paraId="4B51493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80" w:type="dxa"/>
          </w:tcPr>
          <w:p w14:paraId="4DB756CF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sz w:val="22"/>
              </w:rPr>
              <w:t>9</w:t>
            </w:r>
          </w:p>
        </w:tc>
        <w:tc>
          <w:tcPr>
            <w:tcW w:w="2835" w:type="dxa"/>
          </w:tcPr>
          <w:p w14:paraId="79706464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22"/>
              </w:rPr>
              <w:t>close</w:t>
            </w:r>
          </w:p>
        </w:tc>
        <w:tc>
          <w:tcPr>
            <w:tcW w:w="5669" w:type="dxa"/>
          </w:tcPr>
          <w:p w14:paraId="6788F843">
            <w:pPr>
              <w:spacing w:after="0" w:line="240" w:lineRule="auto"/>
            </w:pPr>
          </w:p>
        </w:tc>
      </w:tr>
      <w:tr w14:paraId="6931D08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80" w:type="dxa"/>
          </w:tcPr>
          <w:p w14:paraId="434B435A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sz w:val="22"/>
              </w:rPr>
              <w:t>10</w:t>
            </w:r>
          </w:p>
        </w:tc>
        <w:tc>
          <w:tcPr>
            <w:tcW w:w="2835" w:type="dxa"/>
          </w:tcPr>
          <w:p w14:paraId="259F3D2A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22"/>
              </w:rPr>
              <w:t>word</w:t>
            </w:r>
          </w:p>
        </w:tc>
        <w:tc>
          <w:tcPr>
            <w:tcW w:w="5669" w:type="dxa"/>
          </w:tcPr>
          <w:p w14:paraId="322E4388">
            <w:pPr>
              <w:spacing w:after="0" w:line="240" w:lineRule="auto"/>
            </w:pPr>
          </w:p>
        </w:tc>
      </w:tr>
      <w:tr w14:paraId="7C1ACBC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80" w:type="dxa"/>
          </w:tcPr>
          <w:p w14:paraId="628C1517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sz w:val="22"/>
              </w:rPr>
              <w:t>11</w:t>
            </w:r>
          </w:p>
        </w:tc>
        <w:tc>
          <w:tcPr>
            <w:tcW w:w="2835" w:type="dxa"/>
          </w:tcPr>
          <w:p w14:paraId="3CDFE9DB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22"/>
              </w:rPr>
              <w:t>grow</w:t>
            </w:r>
          </w:p>
        </w:tc>
        <w:tc>
          <w:tcPr>
            <w:tcW w:w="5669" w:type="dxa"/>
          </w:tcPr>
          <w:p w14:paraId="57D9CC6E">
            <w:pPr>
              <w:spacing w:after="0" w:line="240" w:lineRule="auto"/>
            </w:pPr>
          </w:p>
        </w:tc>
      </w:tr>
      <w:tr w14:paraId="3E1FD67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80" w:type="dxa"/>
          </w:tcPr>
          <w:p w14:paraId="2D1B19FB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sz w:val="22"/>
              </w:rPr>
              <w:t>12</w:t>
            </w:r>
          </w:p>
        </w:tc>
        <w:tc>
          <w:tcPr>
            <w:tcW w:w="2835" w:type="dxa"/>
          </w:tcPr>
          <w:p w14:paraId="7DF8B986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22"/>
              </w:rPr>
              <w:t>society</w:t>
            </w:r>
          </w:p>
        </w:tc>
        <w:tc>
          <w:tcPr>
            <w:tcW w:w="5669" w:type="dxa"/>
          </w:tcPr>
          <w:p w14:paraId="65366ABA">
            <w:pPr>
              <w:spacing w:after="0" w:line="240" w:lineRule="auto"/>
            </w:pPr>
          </w:p>
        </w:tc>
      </w:tr>
      <w:tr w14:paraId="5896F83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80" w:type="dxa"/>
          </w:tcPr>
          <w:p w14:paraId="6DED8E3B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sz w:val="22"/>
              </w:rPr>
              <w:t>13</w:t>
            </w:r>
          </w:p>
        </w:tc>
        <w:tc>
          <w:tcPr>
            <w:tcW w:w="2835" w:type="dxa"/>
          </w:tcPr>
          <w:p w14:paraId="04870872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22"/>
              </w:rPr>
              <w:t>term</w:t>
            </w:r>
          </w:p>
        </w:tc>
        <w:tc>
          <w:tcPr>
            <w:tcW w:w="5669" w:type="dxa"/>
          </w:tcPr>
          <w:p w14:paraId="46F43B86">
            <w:pPr>
              <w:spacing w:after="0" w:line="240" w:lineRule="auto"/>
            </w:pPr>
          </w:p>
        </w:tc>
      </w:tr>
      <w:tr w14:paraId="5A44E0E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80" w:type="dxa"/>
          </w:tcPr>
          <w:p w14:paraId="2B174398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sz w:val="22"/>
              </w:rPr>
              <w:t>14</w:t>
            </w:r>
          </w:p>
        </w:tc>
        <w:tc>
          <w:tcPr>
            <w:tcW w:w="2835" w:type="dxa"/>
          </w:tcPr>
          <w:p w14:paraId="3EAEEE5A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22"/>
              </w:rPr>
              <w:t>success</w:t>
            </w:r>
          </w:p>
        </w:tc>
        <w:tc>
          <w:tcPr>
            <w:tcW w:w="5669" w:type="dxa"/>
          </w:tcPr>
          <w:p w14:paraId="6AC44AA4">
            <w:pPr>
              <w:spacing w:after="0" w:line="240" w:lineRule="auto"/>
            </w:pPr>
          </w:p>
        </w:tc>
      </w:tr>
      <w:tr w14:paraId="338E478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80" w:type="dxa"/>
          </w:tcPr>
          <w:p w14:paraId="031E0105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sz w:val="22"/>
              </w:rPr>
              <w:t>15</w:t>
            </w:r>
          </w:p>
        </w:tc>
        <w:tc>
          <w:tcPr>
            <w:tcW w:w="2835" w:type="dxa"/>
          </w:tcPr>
          <w:p w14:paraId="3C7E2E2B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22"/>
              </w:rPr>
              <w:t>attention</w:t>
            </w:r>
          </w:p>
        </w:tc>
        <w:tc>
          <w:tcPr>
            <w:tcW w:w="5669" w:type="dxa"/>
          </w:tcPr>
          <w:p w14:paraId="4EECDBC8">
            <w:pPr>
              <w:spacing w:after="0" w:line="240" w:lineRule="auto"/>
            </w:pPr>
          </w:p>
        </w:tc>
      </w:tr>
      <w:tr w14:paraId="288A00E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80" w:type="dxa"/>
          </w:tcPr>
          <w:p w14:paraId="424555BC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sz w:val="22"/>
              </w:rPr>
              <w:t>16</w:t>
            </w:r>
          </w:p>
        </w:tc>
        <w:tc>
          <w:tcPr>
            <w:tcW w:w="2835" w:type="dxa"/>
          </w:tcPr>
          <w:p w14:paraId="733E1814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22"/>
              </w:rPr>
              <w:t>invitation</w:t>
            </w:r>
          </w:p>
        </w:tc>
        <w:tc>
          <w:tcPr>
            <w:tcW w:w="5669" w:type="dxa"/>
          </w:tcPr>
          <w:p w14:paraId="04CFA6AA">
            <w:pPr>
              <w:spacing w:after="0" w:line="240" w:lineRule="auto"/>
            </w:pPr>
          </w:p>
        </w:tc>
      </w:tr>
      <w:tr w14:paraId="300AA38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80" w:type="dxa"/>
          </w:tcPr>
          <w:p w14:paraId="32D8E8C2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sz w:val="22"/>
              </w:rPr>
              <w:t>17</w:t>
            </w:r>
          </w:p>
        </w:tc>
        <w:tc>
          <w:tcPr>
            <w:tcW w:w="2835" w:type="dxa"/>
          </w:tcPr>
          <w:p w14:paraId="608AE04F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22"/>
              </w:rPr>
              <w:t>last</w:t>
            </w:r>
          </w:p>
        </w:tc>
        <w:tc>
          <w:tcPr>
            <w:tcW w:w="5669" w:type="dxa"/>
          </w:tcPr>
          <w:p w14:paraId="27E4CDAB">
            <w:pPr>
              <w:spacing w:after="0" w:line="240" w:lineRule="auto"/>
            </w:pPr>
          </w:p>
        </w:tc>
      </w:tr>
      <w:tr w14:paraId="24F4956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80" w:type="dxa"/>
          </w:tcPr>
          <w:p w14:paraId="0361BFBA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sz w:val="22"/>
              </w:rPr>
              <w:t>18</w:t>
            </w:r>
          </w:p>
        </w:tc>
        <w:tc>
          <w:tcPr>
            <w:tcW w:w="2835" w:type="dxa"/>
          </w:tcPr>
          <w:p w14:paraId="242C9AF3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22"/>
              </w:rPr>
              <w:t>gate</w:t>
            </w:r>
          </w:p>
        </w:tc>
        <w:tc>
          <w:tcPr>
            <w:tcW w:w="5669" w:type="dxa"/>
          </w:tcPr>
          <w:p w14:paraId="34D041DB">
            <w:pPr>
              <w:spacing w:after="0" w:line="240" w:lineRule="auto"/>
            </w:pPr>
          </w:p>
        </w:tc>
      </w:tr>
      <w:tr w14:paraId="3BC8E8A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80" w:type="dxa"/>
          </w:tcPr>
          <w:p w14:paraId="4E8C7C15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sz w:val="22"/>
              </w:rPr>
              <w:t>19</w:t>
            </w:r>
          </w:p>
        </w:tc>
        <w:tc>
          <w:tcPr>
            <w:tcW w:w="2835" w:type="dxa"/>
          </w:tcPr>
          <w:p w14:paraId="725FCF57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22"/>
              </w:rPr>
              <w:t>science</w:t>
            </w:r>
          </w:p>
        </w:tc>
        <w:tc>
          <w:tcPr>
            <w:tcW w:w="5669" w:type="dxa"/>
          </w:tcPr>
          <w:p w14:paraId="01821DFA">
            <w:pPr>
              <w:spacing w:after="0" w:line="240" w:lineRule="auto"/>
            </w:pPr>
          </w:p>
        </w:tc>
      </w:tr>
      <w:tr w14:paraId="2D17F3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80" w:type="dxa"/>
          </w:tcPr>
          <w:p w14:paraId="6CF662D4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sz w:val="22"/>
              </w:rPr>
              <w:t>20</w:t>
            </w:r>
          </w:p>
        </w:tc>
        <w:tc>
          <w:tcPr>
            <w:tcW w:w="2835" w:type="dxa"/>
          </w:tcPr>
          <w:p w14:paraId="7A30ECB3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22"/>
              </w:rPr>
              <w:t>subject</w:t>
            </w:r>
          </w:p>
        </w:tc>
        <w:tc>
          <w:tcPr>
            <w:tcW w:w="5669" w:type="dxa"/>
          </w:tcPr>
          <w:p w14:paraId="68C55B96">
            <w:pPr>
              <w:spacing w:after="0" w:line="240" w:lineRule="auto"/>
            </w:pPr>
          </w:p>
        </w:tc>
      </w:tr>
      <w:tr w14:paraId="4DF0B5B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80" w:type="dxa"/>
          </w:tcPr>
          <w:p w14:paraId="3EC10586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sz w:val="22"/>
              </w:rPr>
              <w:t>21</w:t>
            </w:r>
          </w:p>
        </w:tc>
        <w:tc>
          <w:tcPr>
            <w:tcW w:w="2835" w:type="dxa"/>
          </w:tcPr>
          <w:p w14:paraId="255764FA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22"/>
              </w:rPr>
              <w:t>note</w:t>
            </w:r>
          </w:p>
        </w:tc>
        <w:tc>
          <w:tcPr>
            <w:tcW w:w="5669" w:type="dxa"/>
          </w:tcPr>
          <w:p w14:paraId="450A5A23">
            <w:pPr>
              <w:spacing w:after="0" w:line="240" w:lineRule="auto"/>
            </w:pPr>
          </w:p>
        </w:tc>
      </w:tr>
      <w:tr w14:paraId="25CB8DE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80" w:type="dxa"/>
          </w:tcPr>
          <w:p w14:paraId="6A647079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sz w:val="22"/>
              </w:rPr>
              <w:t>22</w:t>
            </w:r>
          </w:p>
        </w:tc>
        <w:tc>
          <w:tcPr>
            <w:tcW w:w="2835" w:type="dxa"/>
          </w:tcPr>
          <w:p w14:paraId="5DC8C821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22"/>
              </w:rPr>
              <w:t>disappear</w:t>
            </w:r>
          </w:p>
        </w:tc>
        <w:tc>
          <w:tcPr>
            <w:tcW w:w="5669" w:type="dxa"/>
          </w:tcPr>
          <w:p w14:paraId="5021955A">
            <w:pPr>
              <w:spacing w:after="0" w:line="240" w:lineRule="auto"/>
            </w:pPr>
          </w:p>
        </w:tc>
      </w:tr>
      <w:tr w14:paraId="50E0E25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80" w:type="dxa"/>
          </w:tcPr>
          <w:p w14:paraId="0115A02B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sz w:val="22"/>
              </w:rPr>
              <w:t>23</w:t>
            </w:r>
          </w:p>
        </w:tc>
        <w:tc>
          <w:tcPr>
            <w:tcW w:w="2835" w:type="dxa"/>
          </w:tcPr>
          <w:p w14:paraId="62A48DEC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22"/>
              </w:rPr>
              <w:t>beauty</w:t>
            </w:r>
          </w:p>
        </w:tc>
        <w:tc>
          <w:tcPr>
            <w:tcW w:w="5669" w:type="dxa"/>
          </w:tcPr>
          <w:p w14:paraId="27E96B1F">
            <w:pPr>
              <w:spacing w:after="0" w:line="240" w:lineRule="auto"/>
            </w:pPr>
          </w:p>
        </w:tc>
      </w:tr>
      <w:tr w14:paraId="1323633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80" w:type="dxa"/>
          </w:tcPr>
          <w:p w14:paraId="5008C182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sz w:val="22"/>
              </w:rPr>
              <w:t>24</w:t>
            </w:r>
          </w:p>
        </w:tc>
        <w:tc>
          <w:tcPr>
            <w:tcW w:w="2835" w:type="dxa"/>
          </w:tcPr>
          <w:p w14:paraId="5888CD6E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22"/>
              </w:rPr>
              <w:t>stop</w:t>
            </w:r>
          </w:p>
        </w:tc>
        <w:tc>
          <w:tcPr>
            <w:tcW w:w="5669" w:type="dxa"/>
          </w:tcPr>
          <w:p w14:paraId="7375AA53">
            <w:pPr>
              <w:spacing w:after="0" w:line="240" w:lineRule="auto"/>
            </w:pPr>
          </w:p>
        </w:tc>
      </w:tr>
      <w:tr w14:paraId="374B1D0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80" w:type="dxa"/>
          </w:tcPr>
          <w:p w14:paraId="4A980AC1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sz w:val="22"/>
              </w:rPr>
              <w:t>25</w:t>
            </w:r>
          </w:p>
        </w:tc>
        <w:tc>
          <w:tcPr>
            <w:tcW w:w="2835" w:type="dxa"/>
          </w:tcPr>
          <w:p w14:paraId="6B8D41B3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22"/>
              </w:rPr>
              <w:t>visitor</w:t>
            </w:r>
          </w:p>
        </w:tc>
        <w:tc>
          <w:tcPr>
            <w:tcW w:w="5669" w:type="dxa"/>
          </w:tcPr>
          <w:p w14:paraId="3F9A3649">
            <w:pPr>
              <w:spacing w:after="0" w:line="240" w:lineRule="auto"/>
            </w:pPr>
          </w:p>
        </w:tc>
      </w:tr>
    </w:tbl>
    <w:p w14:paraId="304FB788"/>
    <w:p w14:paraId="09F18610">
      <w:r>
        <w:br w:type="page"/>
      </w:r>
    </w:p>
    <w:p w14:paraId="08B9CEFF">
      <w:pPr>
        <w:pStyle w:val="4"/>
      </w:pPr>
      <w:r>
        <w:rPr>
          <w:rFonts w:ascii="微软雅黑" w:hAnsi="微软雅黑" w:eastAsia="微软雅黑"/>
        </w:rPr>
        <w:t>第 10 页（226–247 / 247）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80"/>
        <w:gridCol w:w="2835"/>
        <w:gridCol w:w="5669"/>
      </w:tblGrid>
      <w:tr w14:paraId="30DA274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80" w:type="dxa"/>
            <w:shd w:val="clear" w:color="auto" w:fill="D9E2F3"/>
          </w:tcPr>
          <w:p w14:paraId="7BC4202F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sz w:val="21"/>
              </w:rPr>
              <w:t>#</w:t>
            </w:r>
          </w:p>
        </w:tc>
        <w:tc>
          <w:tcPr>
            <w:tcW w:w="2835" w:type="dxa"/>
            <w:shd w:val="clear" w:color="auto" w:fill="D9E2F3"/>
          </w:tcPr>
          <w:p w14:paraId="0471E40F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sz w:val="21"/>
              </w:rPr>
              <w:t>English</w:t>
            </w:r>
          </w:p>
        </w:tc>
        <w:tc>
          <w:tcPr>
            <w:tcW w:w="5669" w:type="dxa"/>
            <w:shd w:val="clear" w:color="auto" w:fill="D9E2F3"/>
          </w:tcPr>
          <w:p w14:paraId="6CD150EA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sz w:val="21"/>
              </w:rPr>
              <w:t>中文默写 ✍</w:t>
            </w:r>
          </w:p>
        </w:tc>
      </w:tr>
      <w:tr w14:paraId="723AB8E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80" w:type="dxa"/>
          </w:tcPr>
          <w:p w14:paraId="2A0EB34F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sz w:val="22"/>
              </w:rPr>
              <w:t>1</w:t>
            </w:r>
          </w:p>
        </w:tc>
        <w:tc>
          <w:tcPr>
            <w:tcW w:w="2835" w:type="dxa"/>
          </w:tcPr>
          <w:p w14:paraId="07CCB925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22"/>
              </w:rPr>
              <w:t>invent</w:t>
            </w:r>
          </w:p>
        </w:tc>
        <w:tc>
          <w:tcPr>
            <w:tcW w:w="5669" w:type="dxa"/>
          </w:tcPr>
          <w:p w14:paraId="17BBE12E">
            <w:pPr>
              <w:spacing w:after="0" w:line="240" w:lineRule="auto"/>
            </w:pPr>
          </w:p>
        </w:tc>
      </w:tr>
      <w:tr w14:paraId="5F4F638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80" w:type="dxa"/>
          </w:tcPr>
          <w:p w14:paraId="387577C8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sz w:val="22"/>
              </w:rPr>
              <w:t>2</w:t>
            </w:r>
          </w:p>
        </w:tc>
        <w:tc>
          <w:tcPr>
            <w:tcW w:w="2835" w:type="dxa"/>
          </w:tcPr>
          <w:p w14:paraId="2671918E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22"/>
              </w:rPr>
              <w:t>traditional</w:t>
            </w:r>
          </w:p>
        </w:tc>
        <w:tc>
          <w:tcPr>
            <w:tcW w:w="5669" w:type="dxa"/>
          </w:tcPr>
          <w:p w14:paraId="27EBC13D">
            <w:pPr>
              <w:spacing w:after="0" w:line="240" w:lineRule="auto"/>
            </w:pPr>
          </w:p>
        </w:tc>
      </w:tr>
      <w:tr w14:paraId="0BE333B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80" w:type="dxa"/>
          </w:tcPr>
          <w:p w14:paraId="4FC2EFB0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sz w:val="22"/>
              </w:rPr>
              <w:t>3</w:t>
            </w:r>
          </w:p>
        </w:tc>
        <w:tc>
          <w:tcPr>
            <w:tcW w:w="2835" w:type="dxa"/>
          </w:tcPr>
          <w:p w14:paraId="02E016C7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22"/>
              </w:rPr>
              <w:t>member</w:t>
            </w:r>
          </w:p>
        </w:tc>
        <w:tc>
          <w:tcPr>
            <w:tcW w:w="5669" w:type="dxa"/>
          </w:tcPr>
          <w:p w14:paraId="53D4DC62">
            <w:pPr>
              <w:spacing w:after="0" w:line="240" w:lineRule="auto"/>
            </w:pPr>
          </w:p>
        </w:tc>
      </w:tr>
      <w:tr w14:paraId="5CB4B61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80" w:type="dxa"/>
          </w:tcPr>
          <w:p w14:paraId="4D5B21E9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sz w:val="22"/>
              </w:rPr>
              <w:t>4</w:t>
            </w:r>
          </w:p>
        </w:tc>
        <w:tc>
          <w:tcPr>
            <w:tcW w:w="2835" w:type="dxa"/>
          </w:tcPr>
          <w:p w14:paraId="4F51777C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22"/>
              </w:rPr>
              <w:t>relax</w:t>
            </w:r>
          </w:p>
        </w:tc>
        <w:tc>
          <w:tcPr>
            <w:tcW w:w="5669" w:type="dxa"/>
          </w:tcPr>
          <w:p w14:paraId="52376FAF">
            <w:pPr>
              <w:spacing w:after="0" w:line="240" w:lineRule="auto"/>
            </w:pPr>
          </w:p>
        </w:tc>
      </w:tr>
      <w:tr w14:paraId="27F3BD0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80" w:type="dxa"/>
          </w:tcPr>
          <w:p w14:paraId="0945C36F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sz w:val="22"/>
              </w:rPr>
              <w:t>5</w:t>
            </w:r>
          </w:p>
        </w:tc>
        <w:tc>
          <w:tcPr>
            <w:tcW w:w="2835" w:type="dxa"/>
          </w:tcPr>
          <w:p w14:paraId="5B50ABE0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22"/>
              </w:rPr>
              <w:t>ride</w:t>
            </w:r>
          </w:p>
        </w:tc>
        <w:tc>
          <w:tcPr>
            <w:tcW w:w="5669" w:type="dxa"/>
          </w:tcPr>
          <w:p w14:paraId="65A20EAE">
            <w:pPr>
              <w:spacing w:after="0" w:line="240" w:lineRule="auto"/>
            </w:pPr>
          </w:p>
        </w:tc>
      </w:tr>
      <w:tr w14:paraId="084D6D5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80" w:type="dxa"/>
          </w:tcPr>
          <w:p w14:paraId="4B82F478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sz w:val="22"/>
              </w:rPr>
              <w:t>6</w:t>
            </w:r>
          </w:p>
        </w:tc>
        <w:tc>
          <w:tcPr>
            <w:tcW w:w="2835" w:type="dxa"/>
          </w:tcPr>
          <w:p w14:paraId="5598EA91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22"/>
              </w:rPr>
              <w:t>tourist</w:t>
            </w:r>
          </w:p>
        </w:tc>
        <w:tc>
          <w:tcPr>
            <w:tcW w:w="5669" w:type="dxa"/>
          </w:tcPr>
          <w:p w14:paraId="16B13DC8">
            <w:pPr>
              <w:spacing w:after="0" w:line="240" w:lineRule="auto"/>
            </w:pPr>
          </w:p>
        </w:tc>
      </w:tr>
      <w:tr w14:paraId="134CEC0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80" w:type="dxa"/>
          </w:tcPr>
          <w:p w14:paraId="70A81400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sz w:val="22"/>
              </w:rPr>
              <w:t>7</w:t>
            </w:r>
          </w:p>
        </w:tc>
        <w:tc>
          <w:tcPr>
            <w:tcW w:w="2835" w:type="dxa"/>
          </w:tcPr>
          <w:p w14:paraId="5BC7BECF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22"/>
              </w:rPr>
              <w:t>order</w:t>
            </w:r>
          </w:p>
        </w:tc>
        <w:tc>
          <w:tcPr>
            <w:tcW w:w="5669" w:type="dxa"/>
          </w:tcPr>
          <w:p w14:paraId="1E99A86F">
            <w:pPr>
              <w:spacing w:after="0" w:line="240" w:lineRule="auto"/>
            </w:pPr>
          </w:p>
        </w:tc>
      </w:tr>
      <w:tr w14:paraId="6D0F648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80" w:type="dxa"/>
          </w:tcPr>
          <w:p w14:paraId="6CC56863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sz w:val="22"/>
              </w:rPr>
              <w:t>8</w:t>
            </w:r>
          </w:p>
        </w:tc>
        <w:tc>
          <w:tcPr>
            <w:tcW w:w="2835" w:type="dxa"/>
          </w:tcPr>
          <w:p w14:paraId="76A30529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22"/>
              </w:rPr>
              <w:t>stand</w:t>
            </w:r>
          </w:p>
        </w:tc>
        <w:tc>
          <w:tcPr>
            <w:tcW w:w="5669" w:type="dxa"/>
          </w:tcPr>
          <w:p w14:paraId="29A18B42">
            <w:pPr>
              <w:spacing w:after="0" w:line="240" w:lineRule="auto"/>
            </w:pPr>
          </w:p>
        </w:tc>
      </w:tr>
      <w:tr w14:paraId="67DE6E4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80" w:type="dxa"/>
          </w:tcPr>
          <w:p w14:paraId="24E8D321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sz w:val="22"/>
              </w:rPr>
              <w:t>9</w:t>
            </w:r>
          </w:p>
        </w:tc>
        <w:tc>
          <w:tcPr>
            <w:tcW w:w="2835" w:type="dxa"/>
          </w:tcPr>
          <w:p w14:paraId="27E055CD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22"/>
              </w:rPr>
              <w:t>mistake</w:t>
            </w:r>
          </w:p>
        </w:tc>
        <w:tc>
          <w:tcPr>
            <w:tcW w:w="5669" w:type="dxa"/>
          </w:tcPr>
          <w:p w14:paraId="68BD4E7E">
            <w:pPr>
              <w:spacing w:after="0" w:line="240" w:lineRule="auto"/>
            </w:pPr>
          </w:p>
        </w:tc>
      </w:tr>
      <w:tr w14:paraId="0AF96E8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80" w:type="dxa"/>
          </w:tcPr>
          <w:p w14:paraId="44F122A0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sz w:val="22"/>
              </w:rPr>
              <w:t>10</w:t>
            </w:r>
          </w:p>
        </w:tc>
        <w:tc>
          <w:tcPr>
            <w:tcW w:w="2835" w:type="dxa"/>
          </w:tcPr>
          <w:p w14:paraId="2157A7B2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22"/>
              </w:rPr>
              <w:t>grass</w:t>
            </w:r>
          </w:p>
        </w:tc>
        <w:tc>
          <w:tcPr>
            <w:tcW w:w="5669" w:type="dxa"/>
          </w:tcPr>
          <w:p w14:paraId="0AAD2FC0">
            <w:pPr>
              <w:spacing w:after="0" w:line="240" w:lineRule="auto"/>
            </w:pPr>
          </w:p>
        </w:tc>
      </w:tr>
      <w:tr w14:paraId="2B7BB35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80" w:type="dxa"/>
          </w:tcPr>
          <w:p w14:paraId="06E651B4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sz w:val="22"/>
              </w:rPr>
              <w:t>11</w:t>
            </w:r>
          </w:p>
        </w:tc>
        <w:tc>
          <w:tcPr>
            <w:tcW w:w="2835" w:type="dxa"/>
          </w:tcPr>
          <w:p w14:paraId="36AB0270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22"/>
              </w:rPr>
              <w:t>shape</w:t>
            </w:r>
          </w:p>
        </w:tc>
        <w:tc>
          <w:tcPr>
            <w:tcW w:w="5669" w:type="dxa"/>
          </w:tcPr>
          <w:p w14:paraId="14EEFA85">
            <w:pPr>
              <w:spacing w:after="0" w:line="240" w:lineRule="auto"/>
            </w:pPr>
          </w:p>
        </w:tc>
      </w:tr>
      <w:tr w14:paraId="4EA7BED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80" w:type="dxa"/>
          </w:tcPr>
          <w:p w14:paraId="7FB2B619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sz w:val="22"/>
              </w:rPr>
              <w:t>12</w:t>
            </w:r>
          </w:p>
        </w:tc>
        <w:tc>
          <w:tcPr>
            <w:tcW w:w="2835" w:type="dxa"/>
          </w:tcPr>
          <w:p w14:paraId="367596D3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22"/>
              </w:rPr>
              <w:t>interest</w:t>
            </w:r>
          </w:p>
        </w:tc>
        <w:tc>
          <w:tcPr>
            <w:tcW w:w="5669" w:type="dxa"/>
          </w:tcPr>
          <w:p w14:paraId="76B39B97">
            <w:pPr>
              <w:spacing w:after="0" w:line="240" w:lineRule="auto"/>
            </w:pPr>
          </w:p>
        </w:tc>
      </w:tr>
      <w:tr w14:paraId="75BCDF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80" w:type="dxa"/>
          </w:tcPr>
          <w:p w14:paraId="34B6037E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sz w:val="22"/>
              </w:rPr>
              <w:t>13</w:t>
            </w:r>
          </w:p>
        </w:tc>
        <w:tc>
          <w:tcPr>
            <w:tcW w:w="2835" w:type="dxa"/>
          </w:tcPr>
          <w:p w14:paraId="672E643E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22"/>
              </w:rPr>
              <w:t>refuse</w:t>
            </w:r>
          </w:p>
        </w:tc>
        <w:tc>
          <w:tcPr>
            <w:tcW w:w="5669" w:type="dxa"/>
          </w:tcPr>
          <w:p w14:paraId="7BE5B4D7">
            <w:pPr>
              <w:spacing w:after="0" w:line="240" w:lineRule="auto"/>
            </w:pPr>
          </w:p>
        </w:tc>
      </w:tr>
      <w:tr w14:paraId="723699A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80" w:type="dxa"/>
          </w:tcPr>
          <w:p w14:paraId="21143102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sz w:val="22"/>
              </w:rPr>
              <w:t>14</w:t>
            </w:r>
          </w:p>
        </w:tc>
        <w:tc>
          <w:tcPr>
            <w:tcW w:w="2835" w:type="dxa"/>
          </w:tcPr>
          <w:p w14:paraId="01DBDF96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22"/>
              </w:rPr>
              <w:t>rich</w:t>
            </w:r>
          </w:p>
        </w:tc>
        <w:tc>
          <w:tcPr>
            <w:tcW w:w="5669" w:type="dxa"/>
          </w:tcPr>
          <w:p w14:paraId="6CE71551">
            <w:pPr>
              <w:spacing w:after="0" w:line="240" w:lineRule="auto"/>
            </w:pPr>
          </w:p>
        </w:tc>
      </w:tr>
      <w:tr w14:paraId="4A907D3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80" w:type="dxa"/>
          </w:tcPr>
          <w:p w14:paraId="2EE6DA44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sz w:val="22"/>
              </w:rPr>
              <w:t>15</w:t>
            </w:r>
          </w:p>
        </w:tc>
        <w:tc>
          <w:tcPr>
            <w:tcW w:w="2835" w:type="dxa"/>
          </w:tcPr>
          <w:p w14:paraId="79F937AE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22"/>
              </w:rPr>
              <w:t>bad</w:t>
            </w:r>
          </w:p>
        </w:tc>
        <w:tc>
          <w:tcPr>
            <w:tcW w:w="5669" w:type="dxa"/>
          </w:tcPr>
          <w:p w14:paraId="56C678FB">
            <w:pPr>
              <w:spacing w:after="0" w:line="240" w:lineRule="auto"/>
            </w:pPr>
          </w:p>
        </w:tc>
      </w:tr>
      <w:tr w14:paraId="1F882AE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80" w:type="dxa"/>
          </w:tcPr>
          <w:p w14:paraId="77E7F599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sz w:val="22"/>
              </w:rPr>
              <w:t>16</w:t>
            </w:r>
          </w:p>
        </w:tc>
        <w:tc>
          <w:tcPr>
            <w:tcW w:w="2835" w:type="dxa"/>
          </w:tcPr>
          <w:p w14:paraId="2C7A2F8E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22"/>
              </w:rPr>
              <w:t>wish</w:t>
            </w:r>
          </w:p>
        </w:tc>
        <w:tc>
          <w:tcPr>
            <w:tcW w:w="5669" w:type="dxa"/>
          </w:tcPr>
          <w:p w14:paraId="7B606637">
            <w:pPr>
              <w:spacing w:after="0" w:line="240" w:lineRule="auto"/>
            </w:pPr>
          </w:p>
        </w:tc>
      </w:tr>
      <w:tr w14:paraId="3F9BBE1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80" w:type="dxa"/>
          </w:tcPr>
          <w:p w14:paraId="3516A25E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sz w:val="22"/>
              </w:rPr>
              <w:t>17</w:t>
            </w:r>
          </w:p>
        </w:tc>
        <w:tc>
          <w:tcPr>
            <w:tcW w:w="2835" w:type="dxa"/>
          </w:tcPr>
          <w:p w14:paraId="34A511F5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22"/>
              </w:rPr>
              <w:t>test</w:t>
            </w:r>
          </w:p>
        </w:tc>
        <w:tc>
          <w:tcPr>
            <w:tcW w:w="5669" w:type="dxa"/>
          </w:tcPr>
          <w:p w14:paraId="0F6A53B8">
            <w:pPr>
              <w:spacing w:after="0" w:line="240" w:lineRule="auto"/>
            </w:pPr>
          </w:p>
        </w:tc>
      </w:tr>
      <w:tr w14:paraId="30E27A8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80" w:type="dxa"/>
          </w:tcPr>
          <w:p w14:paraId="090C3027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sz w:val="22"/>
              </w:rPr>
              <w:t>18</w:t>
            </w:r>
          </w:p>
        </w:tc>
        <w:tc>
          <w:tcPr>
            <w:tcW w:w="2835" w:type="dxa"/>
          </w:tcPr>
          <w:p w14:paraId="6BC41464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22"/>
              </w:rPr>
              <w:t>accept</w:t>
            </w:r>
          </w:p>
        </w:tc>
        <w:tc>
          <w:tcPr>
            <w:tcW w:w="5669" w:type="dxa"/>
          </w:tcPr>
          <w:p w14:paraId="1F4326B5">
            <w:pPr>
              <w:spacing w:after="0" w:line="240" w:lineRule="auto"/>
            </w:pPr>
          </w:p>
        </w:tc>
      </w:tr>
      <w:tr w14:paraId="36F0CE2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80" w:type="dxa"/>
          </w:tcPr>
          <w:p w14:paraId="61D097C9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sz w:val="22"/>
              </w:rPr>
              <w:t>19</w:t>
            </w:r>
          </w:p>
        </w:tc>
        <w:tc>
          <w:tcPr>
            <w:tcW w:w="2835" w:type="dxa"/>
          </w:tcPr>
          <w:p w14:paraId="196C003B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22"/>
              </w:rPr>
              <w:t>teach</w:t>
            </w:r>
          </w:p>
        </w:tc>
        <w:tc>
          <w:tcPr>
            <w:tcW w:w="5669" w:type="dxa"/>
          </w:tcPr>
          <w:p w14:paraId="03200360">
            <w:pPr>
              <w:spacing w:after="0" w:line="240" w:lineRule="auto"/>
            </w:pPr>
          </w:p>
        </w:tc>
      </w:tr>
      <w:tr w14:paraId="210D478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80" w:type="dxa"/>
          </w:tcPr>
          <w:p w14:paraId="1E240BBC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sz w:val="22"/>
              </w:rPr>
              <w:t>20</w:t>
            </w:r>
          </w:p>
        </w:tc>
        <w:tc>
          <w:tcPr>
            <w:tcW w:w="2835" w:type="dxa"/>
          </w:tcPr>
          <w:p w14:paraId="5A5A3D3E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22"/>
              </w:rPr>
              <w:t>public</w:t>
            </w:r>
          </w:p>
        </w:tc>
        <w:tc>
          <w:tcPr>
            <w:tcW w:w="5669" w:type="dxa"/>
          </w:tcPr>
          <w:p w14:paraId="639A7659">
            <w:pPr>
              <w:spacing w:after="0" w:line="240" w:lineRule="auto"/>
            </w:pPr>
          </w:p>
        </w:tc>
      </w:tr>
      <w:tr w14:paraId="064BE1A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80" w:type="dxa"/>
          </w:tcPr>
          <w:p w14:paraId="5B99FC42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sz w:val="22"/>
              </w:rPr>
              <w:t>21</w:t>
            </w:r>
          </w:p>
        </w:tc>
        <w:tc>
          <w:tcPr>
            <w:tcW w:w="2835" w:type="dxa"/>
          </w:tcPr>
          <w:p w14:paraId="6017F9B5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22"/>
              </w:rPr>
              <w:t>clever</w:t>
            </w:r>
          </w:p>
        </w:tc>
        <w:tc>
          <w:tcPr>
            <w:tcW w:w="5669" w:type="dxa"/>
          </w:tcPr>
          <w:p w14:paraId="35D2154B">
            <w:pPr>
              <w:spacing w:after="0" w:line="240" w:lineRule="auto"/>
            </w:pPr>
          </w:p>
        </w:tc>
      </w:tr>
      <w:tr w14:paraId="5DE9D5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80" w:type="dxa"/>
          </w:tcPr>
          <w:p w14:paraId="660B3AC6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sz w:val="22"/>
              </w:rPr>
              <w:t>22</w:t>
            </w:r>
          </w:p>
        </w:tc>
        <w:tc>
          <w:tcPr>
            <w:tcW w:w="2835" w:type="dxa"/>
          </w:tcPr>
          <w:p w14:paraId="728ECCF4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22"/>
              </w:rPr>
              <w:t>danger</w:t>
            </w:r>
          </w:p>
        </w:tc>
        <w:tc>
          <w:tcPr>
            <w:tcW w:w="5669" w:type="dxa"/>
          </w:tcPr>
          <w:p w14:paraId="722F6075">
            <w:pPr>
              <w:spacing w:after="0" w:line="240" w:lineRule="auto"/>
            </w:pPr>
          </w:p>
        </w:tc>
      </w:tr>
    </w:tbl>
    <w:p w14:paraId="00D3D6BD"/>
    <w:sectPr>
      <w:pgSz w:w="12240" w:h="15840"/>
      <w:pgMar w:top="1134" w:right="1247" w:bottom="1134" w:left="1247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宋体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MS Gothic">
    <w:panose1 w:val="020B0609070205080204"/>
    <w:charset w:val="80"/>
    <w:family w:val="modern"/>
    <w:pitch w:val="default"/>
    <w:sig w:usb0="E00002FF" w:usb1="6AC7FDFB" w:usb2="08000012" w:usb3="00000000" w:csb0="4002009F" w:csb1="DFD7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Segoe UI Emoji">
    <w:panose1 w:val="020B0502040204020203"/>
    <w:charset w:val="00"/>
    <w:family w:val="auto"/>
    <w:pitch w:val="default"/>
    <w:sig w:usb0="00000001" w:usb1="02000000" w:usb2="08000000" w:usb3="00000000" w:csb0="00000001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5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42954DE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semiHidden="0" w:name="macro"/>
    <w:lsdException w:uiPriority="99" w:name="toa heading"/>
    <w:lsdException w:uiPriority="99" w:semiHidden="0" w:name="List"/>
    <w:lsdException w:uiPriority="99" w:semiHidden="0" w:name="List Bullet"/>
    <w:lsdException w:qFormat="1" w:uiPriority="99" w:semiHidden="0" w:name="List Number"/>
    <w:lsdException w:qFormat="1" w:uiPriority="99" w:semiHidden="0" w:name="List 2"/>
    <w:lsdException w:uiPriority="99" w:semiHidden="0" w:name="List 3"/>
    <w:lsdException w:uiPriority="99" w:name="List 4"/>
    <w:lsdException w:uiPriority="99" w:name="List 5"/>
    <w:lsdException w:qFormat="1" w:uiPriority="99" w:semiHidden="0" w:name="List Bullet 2"/>
    <w:lsdException w:qFormat="1" w:uiPriority="99" w:semiHidden="0" w:name="List Bullet 3"/>
    <w:lsdException w:uiPriority="99" w:name="List Bullet 4"/>
    <w:lsdException w:uiPriority="99" w:name="List Bullet 5"/>
    <w:lsdException w:uiPriority="99" w:semiHidden="0" w:name="List Number 2"/>
    <w:lsdException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semiHidden="0" w:name="Body Text"/>
    <w:lsdException w:uiPriority="99" w:name="Body Text Indent"/>
    <w:lsdException w:qFormat="1" w:uiPriority="99" w:semiHidden="0" w:name="List Continue"/>
    <w:lsdException w:uiPriority="99" w:semiHidden="0" w:name="List Continue 2"/>
    <w:lsdException w:qFormat="1"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semiHidden="0" w:name="Body Text 2"/>
    <w:lsdException w:qFormat="1"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qFormat="1" w:unhideWhenUsed="0" w:uiPriority="1" w:semiHidden="0" w:name="No Spacing"/>
    <w:lsdException w:qFormat="1" w:unhideWhenUsed="0" w:uiPriority="60" w:semiHidden="0" w:name="Light Shading"/>
    <w:lsdException w:qFormat="1" w:unhideWhenUsed="0" w:uiPriority="61" w:semiHidden="0" w:name="Light List"/>
    <w:lsdException w:qFormat="1" w:unhideWhenUsed="0" w:uiPriority="62" w:semiHidden="0" w:name="Light Grid"/>
    <w:lsdException w:qFormat="1" w:unhideWhenUsed="0" w:uiPriority="63" w:semiHidden="0" w:name="Medium Shading 1"/>
    <w:lsdException w:qFormat="1" w:unhideWhenUsed="0" w:uiPriority="64" w:semiHidden="0" w:name="Medium Shading 2"/>
    <w:lsdException w:qFormat="1" w:unhideWhenUsed="0" w:uiPriority="65" w:semiHidden="0" w:name="Medium List 1"/>
    <w:lsdException w:qFormat="1"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qFormat="1" w:unhideWhenUsed="0" w:uiPriority="69" w:semiHidden="0" w:name="Medium Grid 3"/>
    <w:lsdException w:unhideWhenUsed="0" w:uiPriority="70" w:semiHidden="0" w:name="Dark List"/>
    <w:lsdException w:qFormat="1" w:unhideWhenUsed="0" w:uiPriority="71" w:semiHidden="0" w:name="Colorful Shading"/>
    <w:lsdException w:qFormat="1" w:unhideWhenUsed="0" w:uiPriority="72" w:semiHidden="0" w:name="Colorful List"/>
    <w:lsdException w:qFormat="1" w:unhideWhenUsed="0" w:uiPriority="73" w:semiHidden="0" w:name="Colorful Grid"/>
    <w:lsdException w:unhideWhenUsed="0" w:uiPriority="60" w:semiHidden="0" w:name="Light Shading Accent 1"/>
    <w:lsdException w:qFormat="1" w:unhideWhenUsed="0" w:uiPriority="61" w:semiHidden="0" w:name="Light List Accent 1"/>
    <w:lsdException w:unhideWhenUsed="0" w:uiPriority="62" w:semiHidden="0" w:name="Light Grid Accent 1"/>
    <w:lsdException w:qFormat="1" w:unhideWhenUsed="0" w:uiPriority="63" w:semiHidden="0" w:name="Medium Shading 1 Accent 1"/>
    <w:lsdException w:qFormat="1" w:unhideWhenUsed="0" w:uiPriority="64" w:semiHidden="0" w:name="Medium Shading 2 Accent 1"/>
    <w:lsdException w:qFormat="1"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qFormat="1" w:unhideWhenUsed="0" w:uiPriority="66" w:semiHidden="0" w:name="Medium List 2 Accent 1"/>
    <w:lsdException w:qFormat="1" w:unhideWhenUsed="0" w:uiPriority="67" w:semiHidden="0" w:name="Medium Grid 1 Accent 1"/>
    <w:lsdException w:qFormat="1" w:unhideWhenUsed="0" w:uiPriority="68" w:semiHidden="0" w:name="Medium Grid 2 Accent 1"/>
    <w:lsdException w:qFormat="1" w:unhideWhenUsed="0" w:uiPriority="69" w:semiHidden="0" w:name="Medium Grid 3 Accent 1"/>
    <w:lsdException w:qFormat="1" w:unhideWhenUsed="0" w:uiPriority="70" w:semiHidden="0" w:name="Dark List Accent 1"/>
    <w:lsdException w:qFormat="1" w:unhideWhenUsed="0" w:uiPriority="71" w:semiHidden="0" w:name="Colorful Shading Accent 1"/>
    <w:lsdException w:qFormat="1" w:unhideWhenUsed="0" w:uiPriority="72" w:semiHidden="0" w:name="Colorful List Accent 1"/>
    <w:lsdException w:qFormat="1" w:unhideWhenUsed="0" w:uiPriority="73" w:semiHidden="0" w:name="Colorful Grid Accent 1"/>
    <w:lsdException w:qFormat="1"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qFormat="1" w:unhideWhenUsed="0" w:uiPriority="63" w:semiHidden="0" w:name="Medium Shading 1 Accent 2"/>
    <w:lsdException w:qFormat="1" w:unhideWhenUsed="0" w:uiPriority="64" w:semiHidden="0" w:name="Medium Shading 2 Accent 2"/>
    <w:lsdException w:qFormat="1" w:unhideWhenUsed="0" w:uiPriority="65" w:semiHidden="0" w:name="Medium List 1 Accent 2"/>
    <w:lsdException w:qFormat="1" w:unhideWhenUsed="0" w:uiPriority="66" w:semiHidden="0" w:name="Medium List 2 Accent 2"/>
    <w:lsdException w:qFormat="1" w:unhideWhenUsed="0" w:uiPriority="67" w:semiHidden="0" w:name="Medium Grid 1 Accent 2"/>
    <w:lsdException w:qFormat="1" w:unhideWhenUsed="0" w:uiPriority="68" w:semiHidden="0" w:name="Medium Grid 2 Accent 2"/>
    <w:lsdException w:qFormat="1" w:unhideWhenUsed="0" w:uiPriority="69" w:semiHidden="0" w:name="Medium Grid 3 Accent 2"/>
    <w:lsdException w:qFormat="1" w:unhideWhenUsed="0" w:uiPriority="70" w:semiHidden="0" w:name="Dark List Accent 2"/>
    <w:lsdException w:qFormat="1" w:unhideWhenUsed="0" w:uiPriority="71" w:semiHidden="0" w:name="Colorful Shading Accent 2"/>
    <w:lsdException w:qFormat="1" w:unhideWhenUsed="0" w:uiPriority="72" w:semiHidden="0" w:name="Colorful List Accent 2"/>
    <w:lsdException w:qFormat="1"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qFormat="1" w:unhideWhenUsed="0" w:uiPriority="62" w:semiHidden="0" w:name="Light Grid Accent 3"/>
    <w:lsdException w:qFormat="1" w:unhideWhenUsed="0" w:uiPriority="63" w:semiHidden="0" w:name="Medium Shading 1 Accent 3"/>
    <w:lsdException w:qFormat="1" w:unhideWhenUsed="0" w:uiPriority="64" w:semiHidden="0" w:name="Medium Shading 2 Accent 3"/>
    <w:lsdException w:unhideWhenUsed="0" w:uiPriority="65" w:semiHidden="0" w:name="Medium List 1 Accent 3"/>
    <w:lsdException w:qFormat="1" w:unhideWhenUsed="0" w:uiPriority="66" w:semiHidden="0" w:name="Medium List 2 Accent 3"/>
    <w:lsdException w:qFormat="1" w:unhideWhenUsed="0" w:uiPriority="67" w:semiHidden="0" w:name="Medium Grid 1 Accent 3"/>
    <w:lsdException w:qFormat="1" w:unhideWhenUsed="0" w:uiPriority="68" w:semiHidden="0" w:name="Medium Grid 2 Accent 3"/>
    <w:lsdException w:qFormat="1" w:unhideWhenUsed="0" w:uiPriority="69" w:semiHidden="0" w:name="Medium Grid 3 Accent 3"/>
    <w:lsdException w:qFormat="1" w:unhideWhenUsed="0" w:uiPriority="70" w:semiHidden="0" w:name="Dark List Accent 3"/>
    <w:lsdException w:qFormat="1" w:unhideWhenUsed="0" w:uiPriority="71" w:semiHidden="0" w:name="Colorful Shading Accent 3"/>
    <w:lsdException w:qFormat="1" w:unhideWhenUsed="0" w:uiPriority="72" w:semiHidden="0" w:name="Colorful List Accent 3"/>
    <w:lsdException w:qFormat="1" w:unhideWhenUsed="0" w:uiPriority="73" w:semiHidden="0" w:name="Colorful Grid Accent 3"/>
    <w:lsdException w:unhideWhenUsed="0" w:uiPriority="60" w:semiHidden="0" w:name="Light Shading Accent 4"/>
    <w:lsdException w:qFormat="1" w:unhideWhenUsed="0" w:uiPriority="61" w:semiHidden="0" w:name="Light List Accent 4"/>
    <w:lsdException w:qFormat="1" w:unhideWhenUsed="0" w:uiPriority="62" w:semiHidden="0" w:name="Light Grid Accent 4"/>
    <w:lsdException w:qFormat="1" w:unhideWhenUsed="0" w:uiPriority="63" w:semiHidden="0" w:name="Medium Shading 1 Accent 4"/>
    <w:lsdException w:qFormat="1" w:unhideWhenUsed="0" w:uiPriority="64" w:semiHidden="0" w:name="Medium Shading 2 Accent 4"/>
    <w:lsdException w:qFormat="1" w:unhideWhenUsed="0" w:uiPriority="65" w:semiHidden="0" w:name="Medium List 1 Accent 4"/>
    <w:lsdException w:qFormat="1" w:unhideWhenUsed="0" w:uiPriority="66" w:semiHidden="0" w:name="Medium List 2 Accent 4"/>
    <w:lsdException w:qFormat="1" w:unhideWhenUsed="0" w:uiPriority="67" w:semiHidden="0" w:name="Medium Grid 1 Accent 4"/>
    <w:lsdException w:qFormat="1" w:unhideWhenUsed="0" w:uiPriority="68" w:semiHidden="0" w:name="Medium Grid 2 Accent 4"/>
    <w:lsdException w:qFormat="1" w:unhideWhenUsed="0" w:uiPriority="69" w:semiHidden="0" w:name="Medium Grid 3 Accent 4"/>
    <w:lsdException w:qFormat="1" w:unhideWhenUsed="0" w:uiPriority="70" w:semiHidden="0" w:name="Dark List Accent 4"/>
    <w:lsdException w:qFormat="1" w:unhideWhenUsed="0" w:uiPriority="71" w:semiHidden="0" w:name="Colorful Shading Accent 4"/>
    <w:lsdException w:qFormat="1" w:unhideWhenUsed="0" w:uiPriority="72" w:semiHidden="0" w:name="Colorful List Accent 4"/>
    <w:lsdException w:qFormat="1"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qFormat="1" w:unhideWhenUsed="0" w:uiPriority="62" w:semiHidden="0" w:name="Light Grid Accent 5"/>
    <w:lsdException w:qFormat="1" w:unhideWhenUsed="0" w:uiPriority="63" w:semiHidden="0" w:name="Medium Shading 1 Accent 5"/>
    <w:lsdException w:qFormat="1" w:unhideWhenUsed="0" w:uiPriority="64" w:semiHidden="0" w:name="Medium Shading 2 Accent 5"/>
    <w:lsdException w:qFormat="1" w:unhideWhenUsed="0" w:uiPriority="65" w:semiHidden="0" w:name="Medium List 1 Accent 5"/>
    <w:lsdException w:qFormat="1" w:unhideWhenUsed="0" w:uiPriority="66" w:semiHidden="0" w:name="Medium List 2 Accent 5"/>
    <w:lsdException w:unhideWhenUsed="0" w:uiPriority="67" w:semiHidden="0" w:name="Medium Grid 1 Accent 5"/>
    <w:lsdException w:qFormat="1" w:unhideWhenUsed="0" w:uiPriority="68" w:semiHidden="0" w:name="Medium Grid 2 Accent 5"/>
    <w:lsdException w:qFormat="1" w:unhideWhenUsed="0" w:uiPriority="69" w:semiHidden="0" w:name="Medium Grid 3 Accent 5"/>
    <w:lsdException w:qFormat="1" w:unhideWhenUsed="0" w:uiPriority="70" w:semiHidden="0" w:name="Dark List Accent 5"/>
    <w:lsdException w:qFormat="1" w:unhideWhenUsed="0" w:uiPriority="71" w:semiHidden="0" w:name="Colorful Shading Accent 5"/>
    <w:lsdException w:qFormat="1" w:unhideWhenUsed="0" w:uiPriority="72" w:semiHidden="0" w:name="Colorful List Accent 5"/>
    <w:lsdException w:qFormat="1" w:unhideWhenUsed="0" w:uiPriority="73" w:semiHidden="0" w:name="Colorful Grid Accent 5"/>
    <w:lsdException w:unhideWhenUsed="0" w:uiPriority="60" w:semiHidden="0" w:name="Light Shading Accent 6"/>
    <w:lsdException w:qFormat="1" w:unhideWhenUsed="0" w:uiPriority="61" w:semiHidden="0" w:name="Light List Accent 6"/>
    <w:lsdException w:qFormat="1" w:unhideWhenUsed="0" w:uiPriority="62" w:semiHidden="0" w:name="Light Grid Accent 6"/>
    <w:lsdException w:qFormat="1" w:unhideWhenUsed="0" w:uiPriority="63" w:semiHidden="0" w:name="Medium Shading 1 Accent 6"/>
    <w:lsdException w:qFormat="1" w:unhideWhenUsed="0" w:uiPriority="64" w:semiHidden="0" w:name="Medium Shading 2 Accent 6"/>
    <w:lsdException w:qFormat="1" w:unhideWhenUsed="0" w:uiPriority="65" w:semiHidden="0" w:name="Medium List 1 Accent 6"/>
    <w:lsdException w:qFormat="1" w:unhideWhenUsed="0" w:uiPriority="66" w:semiHidden="0" w:name="Medium List 2 Accent 6"/>
    <w:lsdException w:qFormat="1" w:unhideWhenUsed="0" w:uiPriority="67" w:semiHidden="0" w:name="Medium Grid 1 Accent 6"/>
    <w:lsdException w:qFormat="1" w:unhideWhenUsed="0" w:uiPriority="68" w:semiHidden="0" w:name="Medium Grid 2 Accent 6"/>
    <w:lsdException w:unhideWhenUsed="0" w:uiPriority="69" w:semiHidden="0" w:name="Medium Grid 3 Accent 6"/>
    <w:lsdException w:qFormat="1" w:unhideWhenUsed="0" w:uiPriority="70" w:semiHidden="0" w:name="Dark List Accent 6"/>
    <w:lsdException w:qFormat="1" w:unhideWhenUsed="0" w:uiPriority="71" w:semiHidden="0" w:name="Colorful Shading Accent 6"/>
    <w:lsdException w:qFormat="1" w:unhideWhenUsed="0" w:uiPriority="72" w:semiHidden="0" w:name="Colorful List Accent 6"/>
    <w:lsdException w:qFormat="1"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="微软雅黑" w:hAnsi="微软雅黑" w:eastAsia="微软雅黑" w:cstheme="minorBidi"/>
      <w:sz w:val="21"/>
      <w:szCs w:val="22"/>
      <w:lang w:val="en-US" w:eastAsia="en-US" w:bidi="ar-SA"/>
    </w:rPr>
  </w:style>
  <w:style w:type="paragraph" w:styleId="3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4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5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2">
    <w:name w:val="Default Paragraph Font"/>
    <w:semiHidden/>
    <w:unhideWhenUsed/>
    <w:uiPriority w:val="1"/>
  </w:style>
  <w:style w:type="table" w:default="1" w:styleId="3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7"/>
    <w:unhideWhenUsed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qFormat/>
    <w:uiPriority w:val="99"/>
    <w:pPr>
      <w:numPr>
        <w:ilvl w:val="0"/>
        <w:numId w:val="2"/>
      </w:numPr>
      <w:contextualSpacing/>
    </w:p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uiPriority w:val="99"/>
    <w:pPr>
      <w:numPr>
        <w:ilvl w:val="0"/>
        <w:numId w:val="3"/>
      </w:numPr>
      <w:contextualSpacing/>
    </w:pPr>
  </w:style>
  <w:style w:type="paragraph" w:styleId="17">
    <w:name w:val="Body Text 3"/>
    <w:basedOn w:val="1"/>
    <w:link w:val="146"/>
    <w:unhideWhenUsed/>
    <w:qFormat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qFormat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4"/>
    <w:unhideWhenUsed/>
    <w:uiPriority w:val="99"/>
    <w:pPr>
      <w:spacing w:after="120"/>
    </w:pPr>
  </w:style>
  <w:style w:type="paragraph" w:styleId="20">
    <w:name w:val="List Number 3"/>
    <w:basedOn w:val="1"/>
    <w:unhideWhenUsed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qFormat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qFormat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qFormat/>
    <w:uiPriority w:val="99"/>
    <w:pPr>
      <w:numPr>
        <w:ilvl w:val="0"/>
        <w:numId w:val="6"/>
      </w:numPr>
      <w:contextualSpacing/>
    </w:pPr>
  </w:style>
  <w:style w:type="paragraph" w:styleId="24">
    <w:name w:val="footer"/>
    <w:basedOn w:val="1"/>
    <w:link w:val="136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5">
    <w:name w:val="header"/>
    <w:basedOn w:val="1"/>
    <w:link w:val="135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27">
    <w:name w:val="List"/>
    <w:basedOn w:val="1"/>
    <w:unhideWhenUsed/>
    <w:uiPriority w:val="99"/>
    <w:pPr>
      <w:ind w:left="360" w:hanging="360"/>
      <w:contextualSpacing/>
    </w:pPr>
  </w:style>
  <w:style w:type="paragraph" w:styleId="28">
    <w:name w:val="Body Text 2"/>
    <w:basedOn w:val="1"/>
    <w:link w:val="145"/>
    <w:unhideWhenUsed/>
    <w:uiPriority w:val="99"/>
    <w:pPr>
      <w:spacing w:after="120" w:line="480" w:lineRule="auto"/>
    </w:pPr>
  </w:style>
  <w:style w:type="paragraph" w:styleId="29">
    <w:name w:val="List Continue 2"/>
    <w:basedOn w:val="1"/>
    <w:unhideWhenUsed/>
    <w:uiPriority w:val="99"/>
    <w:pPr>
      <w:spacing w:after="120"/>
      <w:ind w:left="720"/>
      <w:contextualSpacing/>
    </w:pPr>
  </w:style>
  <w:style w:type="paragraph" w:styleId="30">
    <w:name w:val="List Continue 3"/>
    <w:basedOn w:val="1"/>
    <w:unhideWhenUsed/>
    <w:qFormat/>
    <w:uiPriority w:val="99"/>
    <w:pPr>
      <w:spacing w:after="120"/>
      <w:ind w:left="1080"/>
      <w:contextualSpacing/>
    </w:pPr>
  </w:style>
  <w:style w:type="paragraph" w:styleId="31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3">
    <w:name w:val="Table Grid"/>
    <w:basedOn w:val="32"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4">
    <w:name w:val="Light Shading"/>
    <w:basedOn w:val="32"/>
    <w:qFormat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5">
    <w:name w:val="Light Shading Accent 1"/>
    <w:basedOn w:val="32"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6">
    <w:name w:val="Light Shading Accent 2"/>
    <w:basedOn w:val="32"/>
    <w:qFormat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7">
    <w:name w:val="Light Shading Accent 3"/>
    <w:basedOn w:val="32"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38">
    <w:name w:val="Light Shading Accent 4"/>
    <w:basedOn w:val="32"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39">
    <w:name w:val="Light Shading Accent 5"/>
    <w:basedOn w:val="32"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0">
    <w:name w:val="Light Shading Accent 6"/>
    <w:basedOn w:val="32"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1">
    <w:name w:val="Light List"/>
    <w:basedOn w:val="32"/>
    <w:qFormat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2">
    <w:name w:val="Light List Accent 1"/>
    <w:basedOn w:val="32"/>
    <w:qFormat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3">
    <w:name w:val="Light List Accent 2"/>
    <w:basedOn w:val="32"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4">
    <w:name w:val="Light List Accent 3"/>
    <w:basedOn w:val="32"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5">
    <w:name w:val="Light List Accent 4"/>
    <w:basedOn w:val="32"/>
    <w:qFormat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6">
    <w:name w:val="Light List Accent 5"/>
    <w:basedOn w:val="32"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7">
    <w:name w:val="Light List Accent 6"/>
    <w:basedOn w:val="32"/>
    <w:qFormat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48">
    <w:name w:val="Light Grid"/>
    <w:basedOn w:val="32"/>
    <w:qFormat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49">
    <w:name w:val="Light Grid Accent 1"/>
    <w:basedOn w:val="32"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0">
    <w:name w:val="Light Grid Accent 2"/>
    <w:basedOn w:val="32"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1">
    <w:name w:val="Light Grid Accent 3"/>
    <w:basedOn w:val="32"/>
    <w:qFormat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2">
    <w:name w:val="Light Grid Accent 4"/>
    <w:basedOn w:val="32"/>
    <w:qFormat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3">
    <w:name w:val="Light Grid Accent 5"/>
    <w:basedOn w:val="32"/>
    <w:qFormat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4">
    <w:name w:val="Light Grid Accent 6"/>
    <w:basedOn w:val="32"/>
    <w:qFormat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5">
    <w:name w:val="Medium Shading 1"/>
    <w:basedOn w:val="32"/>
    <w:qFormat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6">
    <w:name w:val="Medium Shading 1 Accent 1"/>
    <w:basedOn w:val="32"/>
    <w:qFormat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7">
    <w:name w:val="Medium Shading 1 Accent 2"/>
    <w:basedOn w:val="32"/>
    <w:qFormat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3"/>
    <w:basedOn w:val="32"/>
    <w:qFormat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4"/>
    <w:basedOn w:val="32"/>
    <w:qFormat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5"/>
    <w:basedOn w:val="32"/>
    <w:qFormat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6"/>
    <w:basedOn w:val="32"/>
    <w:qFormat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2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3">
    <w:name w:val="Medium Shading 2 Accent 1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4">
    <w:name w:val="Medium Shading 2 Accent 2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3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4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5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6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List 1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0">
    <w:name w:val="Medium List 1 Accent 1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1">
    <w:name w:val="Medium List 1 Accent 2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2">
    <w:name w:val="Medium List 1 Accent 3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3">
    <w:name w:val="Medium List 1 Accent 4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4">
    <w:name w:val="Medium List 1 Accent 5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5">
    <w:name w:val="Medium List 1 Accent 6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6">
    <w:name w:val="Medium List 2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7">
    <w:name w:val="Medium List 2 Accent 1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8">
    <w:name w:val="Medium List 2 Accent 2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3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4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5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6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Grid 1"/>
    <w:basedOn w:val="32"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4">
    <w:name w:val="Medium Grid 1 Accent 1"/>
    <w:basedOn w:val="32"/>
    <w:qFormat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5">
    <w:name w:val="Medium Grid 1 Accent 2"/>
    <w:basedOn w:val="32"/>
    <w:qFormat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6">
    <w:name w:val="Medium Grid 1 Accent 3"/>
    <w:basedOn w:val="32"/>
    <w:qFormat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7">
    <w:name w:val="Medium Grid 1 Accent 4"/>
    <w:basedOn w:val="32"/>
    <w:qFormat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8">
    <w:name w:val="Medium Grid 1 Accent 5"/>
    <w:basedOn w:val="32"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89">
    <w:name w:val="Medium Grid 1 Accent 6"/>
    <w:basedOn w:val="32"/>
    <w:qFormat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0">
    <w:name w:val="Medium Grid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1">
    <w:name w:val="Medium Grid 2 Accent 1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2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3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4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5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6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3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98">
    <w:name w:val="Medium Grid 3 Accent 1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99">
    <w:name w:val="Medium Grid 3 Accent 2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0">
    <w:name w:val="Medium Grid 3 Accent 3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1">
    <w:name w:val="Medium Grid 3 Accent 4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2">
    <w:name w:val="Medium Grid 3 Accent 5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3">
    <w:name w:val="Medium Grid 3 Accent 6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4">
    <w:name w:val="Dark List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5">
    <w:name w:val="Dark List Accent 1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6">
    <w:name w:val="Dark List Accent 2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7">
    <w:name w:val="Dark List Accent 3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08">
    <w:name w:val="Dark List Accent 4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09">
    <w:name w:val="Dark List Accent 5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0">
    <w:name w:val="Dark List Accent 6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1">
    <w:name w:val="Colorful Shading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2">
    <w:name w:val="Colorful Shading Accent 1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3">
    <w:name w:val="Colorful Shading Accent 2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3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5">
    <w:name w:val="Colorful Shading Accent 4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5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6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List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19">
    <w:name w:val="Colorful List Accent 1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0">
    <w:name w:val="Colorful List Accent 2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1">
    <w:name w:val="Colorful List Accent 3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2">
    <w:name w:val="Colorful List Accent 4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3">
    <w:name w:val="Colorful List Accent 5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4">
    <w:name w:val="Colorful List Accent 6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5">
    <w:name w:val="Colorful Grid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6">
    <w:name w:val="Colorful Grid Accent 1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7">
    <w:name w:val="Colorful Grid Accent 2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28">
    <w:name w:val="Colorful Grid Accent 3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29">
    <w:name w:val="Colorful Grid Accent 4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0">
    <w:name w:val="Colorful Grid Accent 5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1">
    <w:name w:val="Colorful Grid Accent 6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3">
    <w:name w:val="Strong"/>
    <w:basedOn w:val="132"/>
    <w:qFormat/>
    <w:uiPriority w:val="22"/>
    <w:rPr>
      <w:b/>
      <w:bCs/>
    </w:rPr>
  </w:style>
  <w:style w:type="character" w:styleId="134">
    <w:name w:val="Emphasis"/>
    <w:basedOn w:val="132"/>
    <w:qFormat/>
    <w:uiPriority w:val="20"/>
    <w:rPr>
      <w:i/>
      <w:iCs/>
    </w:rPr>
  </w:style>
  <w:style w:type="character" w:customStyle="1" w:styleId="135">
    <w:name w:val="Header Char"/>
    <w:basedOn w:val="132"/>
    <w:link w:val="25"/>
    <w:uiPriority w:val="99"/>
  </w:style>
  <w:style w:type="character" w:customStyle="1" w:styleId="136">
    <w:name w:val="Footer Char"/>
    <w:basedOn w:val="132"/>
    <w:link w:val="24"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32"/>
    <w:link w:val="3"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32"/>
    <w:link w:val="4"/>
    <w:qFormat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32"/>
    <w:link w:val="5"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32"/>
    <w:link w:val="31"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32"/>
    <w:link w:val="26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32"/>
    <w:link w:val="19"/>
    <w:qFormat/>
    <w:uiPriority w:val="99"/>
  </w:style>
  <w:style w:type="character" w:customStyle="1" w:styleId="145">
    <w:name w:val="Body Text 2 Char"/>
    <w:basedOn w:val="132"/>
    <w:link w:val="28"/>
    <w:uiPriority w:val="99"/>
  </w:style>
  <w:style w:type="character" w:customStyle="1" w:styleId="146">
    <w:name w:val="Body Text 3 Char"/>
    <w:basedOn w:val="132"/>
    <w:link w:val="17"/>
    <w:qFormat/>
    <w:uiPriority w:val="99"/>
    <w:rPr>
      <w:sz w:val="16"/>
      <w:szCs w:val="16"/>
    </w:rPr>
  </w:style>
  <w:style w:type="character" w:customStyle="1" w:styleId="147">
    <w:name w:val="Macro Text Char"/>
    <w:basedOn w:val="132"/>
    <w:link w:val="2"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32"/>
    <w:link w:val="148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32"/>
    <w:link w:val="6"/>
    <w:semiHidden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32"/>
    <w:link w:val="7"/>
    <w:semiHidden/>
    <w:qFormat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32"/>
    <w:link w:val="8"/>
    <w:semiHidden/>
    <w:qFormat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32"/>
    <w:link w:val="9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32"/>
    <w:link w:val="10"/>
    <w:semiHidden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32"/>
    <w:link w:val="11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32"/>
    <w:link w:val="156"/>
    <w:qFormat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32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32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32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32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32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3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10</Pages>
  <Words>680</Words>
  <Characters>2045</Characters>
  <Lines>0</Lines>
  <Paragraphs>0</Paragraphs>
  <TotalTime>0</TotalTime>
  <ScaleCrop>false</ScaleCrop>
  <LinksUpToDate>false</LinksUpToDate>
  <CharactersWithSpaces>2103</CharactersWithSpaces>
  <Application>WPS Office_12.1.0.26375_F1E327BC-269C-435d-A152-05C5408002CA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恰好</cp:lastModifiedBy>
  <dcterms:modified xsi:type="dcterms:W3CDTF">2026-05-18T08:19:16Z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eyJoZGlkIjoiMDY1YTBkYTE3NzgwNjY0YmQ0NjhhYWJjZGFjYmQxM2QiLCJ1c2VySWQiOiI2MjU4MzI3NTYifQ==</vt:lpwstr>
  </property>
  <property fmtid="{D5CDD505-2E9C-101B-9397-08002B2CF9AE}" pid="3" name="KSOProductBuildVer">
    <vt:lpwstr>2052-12.1.0.26375</vt:lpwstr>
  </property>
  <property fmtid="{D5CDD505-2E9C-101B-9397-08002B2CF9AE}" pid="4" name="ICV">
    <vt:lpwstr>92AA26220CB44D9D85DE9F3C4A45F9DA_12</vt:lpwstr>
  </property>
</Properties>
</file>